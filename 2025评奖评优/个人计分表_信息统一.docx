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D4C182">
      <w:pPr>
        <w:spacing w:after="80"/>
        <w:jc w:val="center"/>
        <w:rPr>
          <w:lang w:eastAsia="zh-CN"/>
        </w:rPr>
      </w:pPr>
      <w:r>
        <w:rPr>
          <w:rFonts w:ascii="仿宋_GB2312" w:hAnsi="仿宋_GB2312" w:eastAsia="仿宋_GB2312"/>
          <w:b/>
          <w:sz w:val="32"/>
          <w:lang w:eastAsia="zh-CN"/>
        </w:rPr>
        <w:t>附件3：2025-2026学年航空航天学院研究生综合素质评价个人计分表</w:t>
      </w:r>
    </w:p>
    <w:tbl>
      <w:tblPr>
        <w:tblStyle w:val="32"/>
        <w:tblW w:w="0" w:type="auto"/>
        <w:jc w:val="center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7"/>
        <w:gridCol w:w="2568"/>
        <w:gridCol w:w="2567"/>
        <w:gridCol w:w="2568"/>
        <w:gridCol w:w="2567"/>
        <w:gridCol w:w="2569"/>
      </w:tblGrid>
      <w:tr w14:paraId="04E054F6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70" w:type="dxa"/>
            <w:vAlign w:val="center"/>
          </w:tcPr>
          <w:p w14:paraId="13104017">
            <w:pPr>
              <w:spacing w:after="0"/>
              <w:jc w:val="center"/>
            </w:pPr>
            <w:r>
              <w:rPr>
                <w:rFonts w:ascii="仿宋_GB2312" w:hAnsi="仿宋_GB2312" w:eastAsia="仿宋_GB2312"/>
                <w:b/>
                <w:sz w:val="18"/>
              </w:rPr>
              <w:t>姓名</w:t>
            </w:r>
          </w:p>
        </w:tc>
        <w:tc>
          <w:tcPr>
            <w:tcW w:w="2570" w:type="dxa"/>
            <w:vAlign w:val="center"/>
          </w:tcPr>
          <w:p w14:paraId="71777E1B">
            <w:pPr>
              <w:spacing w:after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张瑞鹏</w:t>
            </w:r>
          </w:p>
        </w:tc>
        <w:tc>
          <w:tcPr>
            <w:tcW w:w="2570" w:type="dxa"/>
            <w:vAlign w:val="center"/>
          </w:tcPr>
          <w:p w14:paraId="102DC427">
            <w:pPr>
              <w:spacing w:after="0"/>
              <w:jc w:val="center"/>
            </w:pPr>
            <w:r>
              <w:rPr>
                <w:rFonts w:ascii="仿宋_GB2312" w:hAnsi="仿宋_GB2312" w:eastAsia="仿宋_GB2312"/>
                <w:b/>
                <w:sz w:val="18"/>
              </w:rPr>
              <w:t>学号</w:t>
            </w:r>
          </w:p>
        </w:tc>
        <w:tc>
          <w:tcPr>
            <w:tcW w:w="2570" w:type="dxa"/>
            <w:vAlign w:val="center"/>
          </w:tcPr>
          <w:p w14:paraId="46CAC6B0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12524091</w:t>
            </w:r>
          </w:p>
        </w:tc>
        <w:tc>
          <w:tcPr>
            <w:tcW w:w="2570" w:type="dxa"/>
            <w:vAlign w:val="center"/>
          </w:tcPr>
          <w:p w14:paraId="6C352274">
            <w:pPr>
              <w:spacing w:after="0"/>
              <w:jc w:val="center"/>
            </w:pPr>
            <w:r>
              <w:rPr>
                <w:rFonts w:ascii="仿宋_GB2312" w:hAnsi="仿宋_GB2312" w:eastAsia="仿宋_GB2312"/>
                <w:b/>
                <w:sz w:val="18"/>
              </w:rPr>
              <w:t>班级</w:t>
            </w:r>
          </w:p>
        </w:tc>
        <w:tc>
          <w:tcPr>
            <w:tcW w:w="2570" w:type="dxa"/>
            <w:vAlign w:val="center"/>
          </w:tcPr>
          <w:p w14:paraId="4D77B825">
            <w:pPr>
              <w:spacing w:after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空天所</w:t>
            </w:r>
          </w:p>
        </w:tc>
      </w:tr>
      <w:tr w14:paraId="4697E003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70" w:type="dxa"/>
            <w:vAlign w:val="center"/>
          </w:tcPr>
          <w:p w14:paraId="2D281BF6">
            <w:pPr>
              <w:spacing w:after="0"/>
              <w:jc w:val="center"/>
            </w:pPr>
            <w:r>
              <w:rPr>
                <w:rFonts w:ascii="仿宋_GB2312" w:hAnsi="仿宋_GB2312" w:eastAsia="仿宋_GB2312"/>
                <w:b/>
                <w:sz w:val="18"/>
              </w:rPr>
              <w:t>专业</w:t>
            </w:r>
          </w:p>
        </w:tc>
        <w:tc>
          <w:tcPr>
            <w:tcW w:w="2570" w:type="dxa"/>
            <w:vAlign w:val="center"/>
          </w:tcPr>
          <w:p w14:paraId="76C587DA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航空宇航科学与技术</w:t>
            </w:r>
          </w:p>
        </w:tc>
        <w:tc>
          <w:tcPr>
            <w:tcW w:w="2570" w:type="dxa"/>
            <w:vAlign w:val="center"/>
          </w:tcPr>
          <w:p w14:paraId="12F9AE15">
            <w:pPr>
              <w:spacing w:after="0"/>
              <w:jc w:val="center"/>
            </w:pPr>
            <w:r>
              <w:rPr>
                <w:rFonts w:ascii="仿宋_GB2312" w:hAnsi="仿宋_GB2312" w:eastAsia="仿宋_GB2312"/>
                <w:b/>
                <w:sz w:val="18"/>
              </w:rPr>
              <w:t>导师</w:t>
            </w:r>
          </w:p>
        </w:tc>
        <w:tc>
          <w:tcPr>
            <w:tcW w:w="2570" w:type="dxa"/>
            <w:vAlign w:val="center"/>
          </w:tcPr>
          <w:p w14:paraId="0F982716">
            <w:pPr>
              <w:spacing w:after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陈建军</w:t>
            </w:r>
          </w:p>
        </w:tc>
        <w:tc>
          <w:tcPr>
            <w:tcW w:w="2570" w:type="dxa"/>
            <w:vAlign w:val="center"/>
          </w:tcPr>
          <w:p w14:paraId="5B202718">
            <w:pPr>
              <w:spacing w:after="0"/>
              <w:jc w:val="center"/>
            </w:pPr>
            <w:r>
              <w:rPr>
                <w:rFonts w:ascii="仿宋_GB2312" w:hAnsi="仿宋_GB2312" w:eastAsia="仿宋_GB2312"/>
                <w:b/>
                <w:sz w:val="18"/>
              </w:rPr>
              <w:t>是否毕业班</w:t>
            </w:r>
          </w:p>
        </w:tc>
        <w:tc>
          <w:tcPr>
            <w:tcW w:w="2570" w:type="dxa"/>
            <w:vAlign w:val="center"/>
          </w:tcPr>
          <w:p w14:paraId="7B88B515">
            <w:pPr>
              <w:spacing w:after="0"/>
              <w:jc w:val="center"/>
            </w:pPr>
            <w:r>
              <w:rPr>
                <w:rFonts w:ascii="仿宋_GB2312" w:hAnsi="仿宋_GB2312" w:eastAsia="仿宋_GB2312"/>
                <w:sz w:val="18"/>
              </w:rPr>
              <w:t xml:space="preserve">□是  </w:t>
            </w:r>
            <w:r>
              <w:rPr>
                <w:rFonts w:hint="eastAsia" w:ascii="仿宋_GB2312" w:hAnsi="仿宋_GB2312" w:eastAsia="仿宋_GB2312"/>
                <w:sz w:val="18"/>
                <w:lang w:eastAsia="zh-CN"/>
              </w:rPr>
              <w:t>☑</w:t>
            </w:r>
            <w:r>
              <w:rPr>
                <w:rFonts w:ascii="仿宋_GB2312" w:hAnsi="仿宋_GB2312" w:eastAsia="仿宋_GB2312"/>
                <w:sz w:val="18"/>
              </w:rPr>
              <w:t>否</w:t>
            </w:r>
          </w:p>
        </w:tc>
      </w:tr>
    </w:tbl>
    <w:p w14:paraId="4B79B6D2">
      <w:pPr>
        <w:spacing w:before="60" w:after="40"/>
        <w:rPr>
          <w:lang w:eastAsia="zh-CN"/>
        </w:rPr>
      </w:pPr>
      <w:r>
        <w:rPr>
          <w:rFonts w:ascii="黑体" w:hAnsi="黑体" w:eastAsia="黑体"/>
          <w:b/>
          <w:sz w:val="20"/>
          <w:lang w:eastAsia="zh-CN"/>
        </w:rPr>
        <w:t>一、课程学习（仅</w:t>
      </w:r>
      <w:r>
        <w:rPr>
          <w:rFonts w:hint="eastAsia" w:ascii="黑体" w:hAnsi="黑体" w:eastAsia="黑体"/>
          <w:b/>
          <w:sz w:val="20"/>
          <w:lang w:eastAsia="zh-CN"/>
        </w:rPr>
        <w:t>低年</w:t>
      </w:r>
      <w:r>
        <w:rPr>
          <w:rFonts w:ascii="黑体" w:hAnsi="黑体" w:eastAsia="黑体"/>
          <w:b/>
          <w:sz w:val="20"/>
          <w:lang w:eastAsia="zh-CN"/>
        </w:rPr>
        <w:t>级研究生填写）</w:t>
      </w:r>
    </w:p>
    <w:tbl>
      <w:tblPr>
        <w:tblStyle w:val="32"/>
        <w:tblW w:w="0" w:type="auto"/>
        <w:jc w:val="center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48"/>
        <w:gridCol w:w="7758"/>
      </w:tblGrid>
      <w:tr w14:paraId="02ED4BB7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55" w:type="dxa"/>
            <w:vAlign w:val="center"/>
          </w:tcPr>
          <w:p w14:paraId="17676711">
            <w:pPr>
              <w:spacing w:after="0"/>
              <w:jc w:val="center"/>
              <w:rPr>
                <w:lang w:eastAsia="zh-CN"/>
              </w:rPr>
            </w:pPr>
            <w:r>
              <w:rPr>
                <w:rFonts w:ascii="仿宋_GB2312" w:hAnsi="仿宋_GB2312" w:eastAsia="仿宋_GB2312"/>
                <w:b/>
                <w:sz w:val="18"/>
                <w:lang w:eastAsia="zh-CN"/>
              </w:rPr>
              <w:t>课程学习加权平均成绩</w:t>
            </w:r>
          </w:p>
        </w:tc>
        <w:tc>
          <w:tcPr>
            <w:tcW w:w="7765" w:type="dxa"/>
            <w:vAlign w:val="center"/>
          </w:tcPr>
          <w:p w14:paraId="422AE704">
            <w:pPr>
              <w:spacing w:after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85.4</w:t>
            </w:r>
          </w:p>
        </w:tc>
      </w:tr>
    </w:tbl>
    <w:p w14:paraId="647E54FD">
      <w:pPr>
        <w:spacing w:after="40"/>
        <w:rPr>
          <w:sz w:val="24"/>
          <w:szCs w:val="24"/>
          <w:lang w:eastAsia="zh-CN"/>
        </w:rPr>
      </w:pPr>
      <w:r>
        <w:rPr>
          <w:rFonts w:ascii="仿宋_GB2312" w:hAnsi="仿宋_GB2312" w:eastAsia="仿宋_GB2312"/>
          <w:sz w:val="18"/>
          <w:szCs w:val="24"/>
          <w:lang w:eastAsia="zh-CN"/>
        </w:rPr>
        <w:t>说明：</w:t>
      </w:r>
      <w:r>
        <w:rPr>
          <w:rFonts w:hint="eastAsia" w:ascii="仿宋_GB2312" w:hAnsi="仿宋_GB2312" w:eastAsia="仿宋_GB2312"/>
          <w:sz w:val="18"/>
          <w:szCs w:val="24"/>
          <w:lang w:eastAsia="zh-CN"/>
        </w:rPr>
        <w:t>低</w:t>
      </w:r>
      <w:r>
        <w:rPr>
          <w:rFonts w:ascii="仿宋_GB2312" w:hAnsi="仿宋_GB2312" w:eastAsia="仿宋_GB2312"/>
          <w:sz w:val="18"/>
          <w:szCs w:val="24"/>
          <w:lang w:eastAsia="zh-CN"/>
        </w:rPr>
        <w:t>年级研究生须另附《</w:t>
      </w:r>
      <w:r>
        <w:rPr>
          <w:rFonts w:hint="eastAsia" w:ascii="仿宋_GB2312" w:hAnsi="仿宋_GB2312" w:eastAsia="仿宋_GB2312"/>
          <w:sz w:val="18"/>
          <w:szCs w:val="24"/>
          <w:lang w:eastAsia="zh-CN"/>
        </w:rPr>
        <w:t>低</w:t>
      </w:r>
      <w:r>
        <w:rPr>
          <w:rFonts w:ascii="仿宋_GB2312" w:hAnsi="仿宋_GB2312" w:eastAsia="仿宋_GB2312"/>
          <w:sz w:val="18"/>
          <w:szCs w:val="24"/>
          <w:lang w:eastAsia="zh-CN"/>
        </w:rPr>
        <w:t>年级研究生课程学习成绩明细表》；本栏所填加权平均成绩应与明细表计算结果一致。</w:t>
      </w:r>
    </w:p>
    <w:p w14:paraId="5D8F5FE0">
      <w:pPr>
        <w:spacing w:before="60" w:after="40"/>
        <w:rPr>
          <w:lang w:eastAsia="zh-CN"/>
        </w:rPr>
      </w:pPr>
      <w:r>
        <w:rPr>
          <w:rFonts w:ascii="黑体" w:hAnsi="黑体" w:eastAsia="黑体"/>
          <w:b/>
          <w:sz w:val="20"/>
          <w:lang w:eastAsia="zh-CN"/>
        </w:rPr>
        <w:t>二、学术（实践）创新能力</w:t>
      </w:r>
    </w:p>
    <w:tbl>
      <w:tblPr>
        <w:tblStyle w:val="32"/>
        <w:tblW w:w="0" w:type="auto"/>
        <w:jc w:val="center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5"/>
        <w:gridCol w:w="1417"/>
        <w:gridCol w:w="3078"/>
        <w:gridCol w:w="6"/>
        <w:gridCol w:w="1928"/>
        <w:gridCol w:w="1925"/>
        <w:gridCol w:w="2551"/>
        <w:gridCol w:w="1293"/>
        <w:gridCol w:w="6"/>
        <w:gridCol w:w="1927"/>
      </w:tblGrid>
      <w:tr w14:paraId="66CD2270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6" w:type="dxa"/>
            <w:vAlign w:val="center"/>
          </w:tcPr>
          <w:p w14:paraId="605E0FC8">
            <w:pPr>
              <w:spacing w:after="0"/>
              <w:jc w:val="center"/>
            </w:pPr>
            <w:r>
              <w:rPr>
                <w:rFonts w:ascii="仿宋_GB2312" w:hAnsi="仿宋_GB2312" w:eastAsia="仿宋_GB2312"/>
                <w:b/>
                <w:sz w:val="16"/>
              </w:rPr>
              <w:t>序号</w:t>
            </w:r>
          </w:p>
        </w:tc>
        <w:tc>
          <w:tcPr>
            <w:tcW w:w="1418" w:type="dxa"/>
            <w:vAlign w:val="center"/>
          </w:tcPr>
          <w:p w14:paraId="13904BB8">
            <w:pPr>
              <w:spacing w:after="0"/>
              <w:jc w:val="center"/>
            </w:pPr>
            <w:r>
              <w:rPr>
                <w:rFonts w:ascii="仿宋_GB2312" w:hAnsi="仿宋_GB2312" w:eastAsia="仿宋_GB2312"/>
                <w:b/>
                <w:sz w:val="16"/>
              </w:rPr>
              <w:t>项目类别</w:t>
            </w:r>
          </w:p>
        </w:tc>
        <w:tc>
          <w:tcPr>
            <w:tcW w:w="3087" w:type="dxa"/>
            <w:gridSpan w:val="2"/>
            <w:vAlign w:val="center"/>
          </w:tcPr>
          <w:p w14:paraId="21B58014">
            <w:pPr>
              <w:spacing w:after="0"/>
              <w:jc w:val="center"/>
            </w:pPr>
            <w:r>
              <w:rPr>
                <w:rFonts w:ascii="仿宋_GB2312" w:hAnsi="仿宋_GB2312" w:eastAsia="仿宋_GB2312"/>
                <w:b/>
                <w:sz w:val="16"/>
              </w:rPr>
              <w:t>成果/项目名称</w:t>
            </w:r>
          </w:p>
        </w:tc>
        <w:tc>
          <w:tcPr>
            <w:tcW w:w="1929" w:type="dxa"/>
            <w:vAlign w:val="center"/>
          </w:tcPr>
          <w:p w14:paraId="4AFF3583">
            <w:pPr>
              <w:spacing w:after="0"/>
              <w:jc w:val="center"/>
            </w:pPr>
            <w:r>
              <w:rPr>
                <w:rFonts w:ascii="仿宋_GB2312" w:hAnsi="仿宋_GB2312" w:eastAsia="仿宋_GB2312"/>
                <w:b/>
                <w:sz w:val="16"/>
              </w:rPr>
              <w:t>时间</w:t>
            </w:r>
          </w:p>
        </w:tc>
        <w:tc>
          <w:tcPr>
            <w:tcW w:w="1927" w:type="dxa"/>
            <w:vAlign w:val="center"/>
          </w:tcPr>
          <w:p w14:paraId="3BB4CFE9">
            <w:pPr>
              <w:spacing w:after="0"/>
              <w:jc w:val="center"/>
            </w:pPr>
            <w:r>
              <w:rPr>
                <w:rFonts w:ascii="仿宋_GB2312" w:hAnsi="仿宋_GB2312" w:eastAsia="仿宋_GB2312"/>
                <w:b/>
                <w:sz w:val="16"/>
              </w:rPr>
              <w:t>本人位次或获奖等级</w:t>
            </w:r>
          </w:p>
        </w:tc>
        <w:tc>
          <w:tcPr>
            <w:tcW w:w="2554" w:type="dxa"/>
            <w:vAlign w:val="center"/>
          </w:tcPr>
          <w:p w14:paraId="2298F803">
            <w:pPr>
              <w:spacing w:after="0"/>
              <w:jc w:val="center"/>
            </w:pPr>
            <w:r>
              <w:rPr>
                <w:rFonts w:ascii="仿宋_GB2312" w:hAnsi="仿宋_GB2312" w:eastAsia="仿宋_GB2312"/>
                <w:b/>
                <w:sz w:val="16"/>
              </w:rPr>
              <w:t>计分依据或说明</w:t>
            </w:r>
          </w:p>
        </w:tc>
        <w:tc>
          <w:tcPr>
            <w:tcW w:w="1300" w:type="dxa"/>
            <w:gridSpan w:val="2"/>
            <w:vAlign w:val="center"/>
          </w:tcPr>
          <w:p w14:paraId="616F40D0">
            <w:pPr>
              <w:spacing w:after="0"/>
              <w:jc w:val="center"/>
            </w:pPr>
            <w:r>
              <w:rPr>
                <w:rFonts w:ascii="仿宋_GB2312" w:hAnsi="仿宋_GB2312" w:eastAsia="仿宋_GB2312"/>
                <w:b/>
                <w:sz w:val="16"/>
              </w:rPr>
              <w:t>佐证材料序号</w:t>
            </w:r>
          </w:p>
        </w:tc>
        <w:tc>
          <w:tcPr>
            <w:tcW w:w="1929" w:type="dxa"/>
            <w:vAlign w:val="center"/>
          </w:tcPr>
          <w:p w14:paraId="04164E79">
            <w:pPr>
              <w:spacing w:after="0"/>
              <w:jc w:val="center"/>
            </w:pPr>
            <w:r>
              <w:rPr>
                <w:rFonts w:ascii="仿宋_GB2312" w:hAnsi="仿宋_GB2312" w:eastAsia="仿宋_GB2312"/>
                <w:b/>
                <w:sz w:val="16"/>
              </w:rPr>
              <w:t>学生申报分</w:t>
            </w:r>
          </w:p>
        </w:tc>
      </w:tr>
      <w:tr w14:paraId="795A02B7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276" w:type="dxa"/>
            <w:vAlign w:val="center"/>
          </w:tcPr>
          <w:p w14:paraId="66AF2283">
            <w:pPr>
              <w:spacing w:after="0"/>
              <w:jc w:val="center"/>
            </w:pPr>
            <w:r>
              <w:rPr>
                <w:rFonts w:ascii="仿宋_GB2312" w:hAnsi="仿宋_GB2312" w:eastAsia="仿宋_GB2312"/>
                <w:sz w:val="16"/>
              </w:rPr>
              <w:t>1</w:t>
            </w:r>
          </w:p>
        </w:tc>
        <w:tc>
          <w:tcPr>
            <w:tcW w:w="1418" w:type="dxa"/>
            <w:vAlign w:val="center"/>
          </w:tcPr>
          <w:p w14:paraId="67CBF725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软著</w:t>
            </w:r>
          </w:p>
        </w:tc>
        <w:tc>
          <w:tcPr>
            <w:tcW w:w="3087" w:type="dxa"/>
            <w:gridSpan w:val="2"/>
            <w:vAlign w:val="center"/>
          </w:tcPr>
          <w:p w14:paraId="16D53470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三维边界层智能网格生成软著</w:t>
            </w:r>
          </w:p>
        </w:tc>
        <w:tc>
          <w:tcPr>
            <w:tcW w:w="1929" w:type="dxa"/>
            <w:vAlign w:val="center"/>
          </w:tcPr>
          <w:p w14:paraId="0C49790B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2026年6月5日</w:t>
            </w:r>
          </w:p>
        </w:tc>
        <w:tc>
          <w:tcPr>
            <w:tcW w:w="1927" w:type="dxa"/>
            <w:vAlign w:val="center"/>
          </w:tcPr>
          <w:p w14:paraId="79B551FE">
            <w:pPr>
              <w:spacing w:after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著作人</w:t>
            </w:r>
          </w:p>
        </w:tc>
        <w:tc>
          <w:tcPr>
            <w:tcW w:w="2554" w:type="dxa"/>
            <w:vAlign w:val="center"/>
          </w:tcPr>
          <w:p w14:paraId="3C17638D">
            <w:pPr>
              <w:spacing w:after="0"/>
              <w:jc w:val="center"/>
            </w:pPr>
          </w:p>
        </w:tc>
        <w:tc>
          <w:tcPr>
            <w:tcW w:w="1300" w:type="dxa"/>
            <w:gridSpan w:val="2"/>
            <w:vAlign w:val="center"/>
          </w:tcPr>
          <w:p w14:paraId="6852EFD0">
            <w:pPr>
              <w:spacing w:after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</w:t>
            </w:r>
          </w:p>
        </w:tc>
        <w:tc>
          <w:tcPr>
            <w:tcW w:w="1929" w:type="dxa"/>
            <w:vAlign w:val="center"/>
          </w:tcPr>
          <w:p w14:paraId="50C6E55D">
            <w:pPr>
              <w:spacing w:after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</w:t>
            </w:r>
          </w:p>
        </w:tc>
      </w:tr>
      <w:tr w14:paraId="6017CF83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276" w:type="dxa"/>
            <w:vAlign w:val="center"/>
          </w:tcPr>
          <w:p w14:paraId="0D270FD5">
            <w:pPr>
              <w:spacing w:after="0"/>
              <w:jc w:val="center"/>
            </w:pPr>
            <w:r>
              <w:rPr>
                <w:rFonts w:ascii="仿宋_GB2312" w:hAnsi="仿宋_GB2312" w:eastAsia="仿宋_GB2312"/>
                <w:sz w:val="16"/>
              </w:rPr>
              <w:t>2</w:t>
            </w:r>
          </w:p>
        </w:tc>
        <w:tc>
          <w:tcPr>
            <w:tcW w:w="1418" w:type="dxa"/>
            <w:vAlign w:val="center"/>
          </w:tcPr>
          <w:p w14:paraId="2E9720B1">
            <w:pPr>
              <w:spacing w:after="0"/>
              <w:jc w:val="center"/>
            </w:pPr>
          </w:p>
        </w:tc>
        <w:tc>
          <w:tcPr>
            <w:tcW w:w="3087" w:type="dxa"/>
            <w:gridSpan w:val="2"/>
            <w:vAlign w:val="center"/>
          </w:tcPr>
          <w:p w14:paraId="76CDF69F">
            <w:pPr>
              <w:spacing w:after="0"/>
              <w:jc w:val="center"/>
            </w:pPr>
          </w:p>
        </w:tc>
        <w:tc>
          <w:tcPr>
            <w:tcW w:w="1929" w:type="dxa"/>
            <w:vAlign w:val="center"/>
          </w:tcPr>
          <w:p w14:paraId="567B272C">
            <w:pPr>
              <w:spacing w:after="0"/>
              <w:jc w:val="center"/>
            </w:pPr>
          </w:p>
        </w:tc>
        <w:tc>
          <w:tcPr>
            <w:tcW w:w="1927" w:type="dxa"/>
            <w:vAlign w:val="center"/>
          </w:tcPr>
          <w:p w14:paraId="4D9AB51A">
            <w:pPr>
              <w:spacing w:after="0"/>
              <w:jc w:val="center"/>
            </w:pPr>
          </w:p>
        </w:tc>
        <w:tc>
          <w:tcPr>
            <w:tcW w:w="2554" w:type="dxa"/>
            <w:vAlign w:val="center"/>
          </w:tcPr>
          <w:p w14:paraId="4322726C">
            <w:pPr>
              <w:spacing w:after="0"/>
              <w:jc w:val="center"/>
            </w:pPr>
          </w:p>
        </w:tc>
        <w:tc>
          <w:tcPr>
            <w:tcW w:w="1300" w:type="dxa"/>
            <w:gridSpan w:val="2"/>
            <w:vAlign w:val="center"/>
          </w:tcPr>
          <w:p w14:paraId="1B8C7A1F">
            <w:pPr>
              <w:spacing w:after="0"/>
              <w:jc w:val="center"/>
            </w:pPr>
          </w:p>
        </w:tc>
        <w:tc>
          <w:tcPr>
            <w:tcW w:w="1929" w:type="dxa"/>
            <w:vAlign w:val="center"/>
          </w:tcPr>
          <w:p w14:paraId="7735A56A">
            <w:pPr>
              <w:spacing w:after="0"/>
              <w:jc w:val="center"/>
            </w:pPr>
          </w:p>
        </w:tc>
      </w:tr>
      <w:tr w14:paraId="670EEFB7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276" w:type="dxa"/>
            <w:vAlign w:val="center"/>
          </w:tcPr>
          <w:p w14:paraId="0C80C61C">
            <w:pPr>
              <w:spacing w:after="0"/>
              <w:jc w:val="center"/>
            </w:pPr>
            <w:r>
              <w:rPr>
                <w:rFonts w:ascii="仿宋_GB2312" w:hAnsi="仿宋_GB2312" w:eastAsia="仿宋_GB2312"/>
                <w:sz w:val="16"/>
              </w:rPr>
              <w:t>3</w:t>
            </w:r>
          </w:p>
        </w:tc>
        <w:tc>
          <w:tcPr>
            <w:tcW w:w="1418" w:type="dxa"/>
            <w:vAlign w:val="center"/>
          </w:tcPr>
          <w:p w14:paraId="433CDAC4">
            <w:pPr>
              <w:spacing w:after="0"/>
              <w:jc w:val="center"/>
            </w:pPr>
          </w:p>
        </w:tc>
        <w:tc>
          <w:tcPr>
            <w:tcW w:w="3087" w:type="dxa"/>
            <w:gridSpan w:val="2"/>
            <w:vAlign w:val="center"/>
          </w:tcPr>
          <w:p w14:paraId="10A16CB2">
            <w:pPr>
              <w:spacing w:after="0"/>
              <w:jc w:val="center"/>
            </w:pPr>
          </w:p>
        </w:tc>
        <w:tc>
          <w:tcPr>
            <w:tcW w:w="1929" w:type="dxa"/>
            <w:vAlign w:val="center"/>
          </w:tcPr>
          <w:p w14:paraId="1BD393D3">
            <w:pPr>
              <w:spacing w:after="0"/>
              <w:jc w:val="center"/>
            </w:pPr>
          </w:p>
        </w:tc>
        <w:tc>
          <w:tcPr>
            <w:tcW w:w="1927" w:type="dxa"/>
            <w:vAlign w:val="center"/>
          </w:tcPr>
          <w:p w14:paraId="1EDAD11C">
            <w:pPr>
              <w:spacing w:after="0"/>
              <w:jc w:val="center"/>
            </w:pPr>
          </w:p>
        </w:tc>
        <w:tc>
          <w:tcPr>
            <w:tcW w:w="2554" w:type="dxa"/>
            <w:vAlign w:val="center"/>
          </w:tcPr>
          <w:p w14:paraId="4B94CF47">
            <w:pPr>
              <w:spacing w:after="0"/>
              <w:jc w:val="center"/>
            </w:pPr>
          </w:p>
        </w:tc>
        <w:tc>
          <w:tcPr>
            <w:tcW w:w="1300" w:type="dxa"/>
            <w:gridSpan w:val="2"/>
            <w:vAlign w:val="center"/>
          </w:tcPr>
          <w:p w14:paraId="26E0A1CC">
            <w:pPr>
              <w:spacing w:after="0"/>
              <w:jc w:val="center"/>
            </w:pPr>
          </w:p>
        </w:tc>
        <w:tc>
          <w:tcPr>
            <w:tcW w:w="1929" w:type="dxa"/>
            <w:vAlign w:val="center"/>
          </w:tcPr>
          <w:p w14:paraId="12ABE222">
            <w:pPr>
              <w:spacing w:after="0"/>
              <w:jc w:val="center"/>
            </w:pPr>
          </w:p>
        </w:tc>
      </w:tr>
      <w:tr w14:paraId="494BDC05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276" w:type="dxa"/>
            <w:vAlign w:val="center"/>
          </w:tcPr>
          <w:p w14:paraId="430F369E">
            <w:pPr>
              <w:spacing w:after="0"/>
              <w:jc w:val="center"/>
            </w:pPr>
            <w:r>
              <w:rPr>
                <w:rFonts w:ascii="仿宋_GB2312" w:hAnsi="仿宋_GB2312" w:eastAsia="仿宋_GB2312"/>
                <w:sz w:val="16"/>
              </w:rPr>
              <w:t>4</w:t>
            </w:r>
          </w:p>
        </w:tc>
        <w:tc>
          <w:tcPr>
            <w:tcW w:w="1418" w:type="dxa"/>
            <w:vAlign w:val="center"/>
          </w:tcPr>
          <w:p w14:paraId="39AF1DE5">
            <w:pPr>
              <w:spacing w:after="0"/>
              <w:jc w:val="center"/>
            </w:pPr>
          </w:p>
        </w:tc>
        <w:tc>
          <w:tcPr>
            <w:tcW w:w="3087" w:type="dxa"/>
            <w:gridSpan w:val="2"/>
            <w:vAlign w:val="center"/>
          </w:tcPr>
          <w:p w14:paraId="0E1AB382">
            <w:pPr>
              <w:spacing w:after="0"/>
              <w:jc w:val="center"/>
            </w:pPr>
          </w:p>
        </w:tc>
        <w:tc>
          <w:tcPr>
            <w:tcW w:w="1929" w:type="dxa"/>
            <w:vAlign w:val="center"/>
          </w:tcPr>
          <w:p w14:paraId="3165497C">
            <w:pPr>
              <w:spacing w:after="0"/>
              <w:jc w:val="center"/>
            </w:pPr>
          </w:p>
        </w:tc>
        <w:tc>
          <w:tcPr>
            <w:tcW w:w="1927" w:type="dxa"/>
            <w:vAlign w:val="center"/>
          </w:tcPr>
          <w:p w14:paraId="15C0E9EC">
            <w:pPr>
              <w:spacing w:after="0"/>
              <w:jc w:val="center"/>
            </w:pPr>
          </w:p>
        </w:tc>
        <w:tc>
          <w:tcPr>
            <w:tcW w:w="2554" w:type="dxa"/>
            <w:vAlign w:val="center"/>
          </w:tcPr>
          <w:p w14:paraId="24DACE57">
            <w:pPr>
              <w:spacing w:after="0"/>
              <w:jc w:val="center"/>
            </w:pPr>
          </w:p>
        </w:tc>
        <w:tc>
          <w:tcPr>
            <w:tcW w:w="1300" w:type="dxa"/>
            <w:gridSpan w:val="2"/>
            <w:vAlign w:val="center"/>
          </w:tcPr>
          <w:p w14:paraId="792A9DA5">
            <w:pPr>
              <w:spacing w:after="0"/>
              <w:jc w:val="center"/>
            </w:pPr>
          </w:p>
        </w:tc>
        <w:tc>
          <w:tcPr>
            <w:tcW w:w="1929" w:type="dxa"/>
            <w:vAlign w:val="center"/>
          </w:tcPr>
          <w:p w14:paraId="72EEAC10">
            <w:pPr>
              <w:spacing w:after="0"/>
              <w:jc w:val="center"/>
            </w:pPr>
          </w:p>
        </w:tc>
      </w:tr>
      <w:tr w14:paraId="07371066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276" w:type="dxa"/>
            <w:vAlign w:val="center"/>
          </w:tcPr>
          <w:p w14:paraId="7E448F8B">
            <w:pPr>
              <w:spacing w:after="0"/>
              <w:jc w:val="center"/>
            </w:pPr>
            <w:r>
              <w:rPr>
                <w:rFonts w:ascii="仿宋_GB2312" w:hAnsi="仿宋_GB2312" w:eastAsia="仿宋_GB2312"/>
                <w:sz w:val="16"/>
              </w:rPr>
              <w:t>5</w:t>
            </w:r>
          </w:p>
        </w:tc>
        <w:tc>
          <w:tcPr>
            <w:tcW w:w="1418" w:type="dxa"/>
            <w:vAlign w:val="center"/>
          </w:tcPr>
          <w:p w14:paraId="2743BEA2">
            <w:pPr>
              <w:spacing w:after="0"/>
              <w:jc w:val="center"/>
            </w:pPr>
          </w:p>
        </w:tc>
        <w:tc>
          <w:tcPr>
            <w:tcW w:w="3087" w:type="dxa"/>
            <w:gridSpan w:val="2"/>
            <w:vAlign w:val="center"/>
          </w:tcPr>
          <w:p w14:paraId="6CF51F58">
            <w:pPr>
              <w:spacing w:after="0"/>
              <w:jc w:val="center"/>
            </w:pPr>
          </w:p>
        </w:tc>
        <w:tc>
          <w:tcPr>
            <w:tcW w:w="1929" w:type="dxa"/>
            <w:vAlign w:val="center"/>
          </w:tcPr>
          <w:p w14:paraId="12C072A6">
            <w:pPr>
              <w:spacing w:after="0"/>
              <w:jc w:val="center"/>
            </w:pPr>
          </w:p>
        </w:tc>
        <w:tc>
          <w:tcPr>
            <w:tcW w:w="1927" w:type="dxa"/>
            <w:vAlign w:val="center"/>
          </w:tcPr>
          <w:p w14:paraId="7BFB118F">
            <w:pPr>
              <w:spacing w:after="0"/>
              <w:jc w:val="center"/>
            </w:pPr>
          </w:p>
        </w:tc>
        <w:tc>
          <w:tcPr>
            <w:tcW w:w="2554" w:type="dxa"/>
            <w:vAlign w:val="center"/>
          </w:tcPr>
          <w:p w14:paraId="69DD912F">
            <w:pPr>
              <w:spacing w:after="0"/>
              <w:jc w:val="center"/>
            </w:pPr>
          </w:p>
        </w:tc>
        <w:tc>
          <w:tcPr>
            <w:tcW w:w="1300" w:type="dxa"/>
            <w:gridSpan w:val="2"/>
            <w:vAlign w:val="center"/>
          </w:tcPr>
          <w:p w14:paraId="7417AA0A">
            <w:pPr>
              <w:spacing w:after="0"/>
              <w:jc w:val="center"/>
            </w:pPr>
          </w:p>
        </w:tc>
        <w:tc>
          <w:tcPr>
            <w:tcW w:w="1929" w:type="dxa"/>
            <w:vAlign w:val="center"/>
          </w:tcPr>
          <w:p w14:paraId="4AE32609">
            <w:pPr>
              <w:spacing w:after="0"/>
              <w:jc w:val="center"/>
            </w:pPr>
          </w:p>
        </w:tc>
      </w:tr>
      <w:tr w14:paraId="7B43DA38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276" w:type="dxa"/>
            <w:vAlign w:val="center"/>
          </w:tcPr>
          <w:p w14:paraId="667CC676">
            <w:pPr>
              <w:spacing w:after="0"/>
              <w:jc w:val="center"/>
            </w:pPr>
            <w:r>
              <w:rPr>
                <w:rFonts w:ascii="仿宋_GB2312" w:hAnsi="仿宋_GB2312" w:eastAsia="仿宋_GB2312"/>
                <w:sz w:val="16"/>
              </w:rPr>
              <w:t>6</w:t>
            </w:r>
          </w:p>
        </w:tc>
        <w:tc>
          <w:tcPr>
            <w:tcW w:w="1418" w:type="dxa"/>
            <w:vAlign w:val="center"/>
          </w:tcPr>
          <w:p w14:paraId="5BD6798D">
            <w:pPr>
              <w:spacing w:after="0"/>
              <w:jc w:val="center"/>
            </w:pPr>
          </w:p>
        </w:tc>
        <w:tc>
          <w:tcPr>
            <w:tcW w:w="3087" w:type="dxa"/>
            <w:gridSpan w:val="2"/>
            <w:vAlign w:val="center"/>
          </w:tcPr>
          <w:p w14:paraId="4E020A83">
            <w:pPr>
              <w:spacing w:after="0"/>
              <w:jc w:val="center"/>
            </w:pPr>
          </w:p>
        </w:tc>
        <w:tc>
          <w:tcPr>
            <w:tcW w:w="1929" w:type="dxa"/>
            <w:vAlign w:val="center"/>
          </w:tcPr>
          <w:p w14:paraId="3F5A19D5">
            <w:pPr>
              <w:spacing w:after="0"/>
              <w:jc w:val="center"/>
            </w:pPr>
          </w:p>
        </w:tc>
        <w:tc>
          <w:tcPr>
            <w:tcW w:w="1927" w:type="dxa"/>
            <w:vAlign w:val="center"/>
          </w:tcPr>
          <w:p w14:paraId="7E9DDCD6">
            <w:pPr>
              <w:spacing w:after="0"/>
              <w:jc w:val="center"/>
            </w:pPr>
          </w:p>
        </w:tc>
        <w:tc>
          <w:tcPr>
            <w:tcW w:w="2554" w:type="dxa"/>
            <w:vAlign w:val="center"/>
          </w:tcPr>
          <w:p w14:paraId="092E037E">
            <w:pPr>
              <w:spacing w:after="0"/>
              <w:jc w:val="center"/>
            </w:pPr>
          </w:p>
        </w:tc>
        <w:tc>
          <w:tcPr>
            <w:tcW w:w="1300" w:type="dxa"/>
            <w:gridSpan w:val="2"/>
            <w:vAlign w:val="center"/>
          </w:tcPr>
          <w:p w14:paraId="4548B517">
            <w:pPr>
              <w:spacing w:after="0"/>
              <w:jc w:val="center"/>
            </w:pPr>
          </w:p>
        </w:tc>
        <w:tc>
          <w:tcPr>
            <w:tcW w:w="1929" w:type="dxa"/>
            <w:vAlign w:val="center"/>
          </w:tcPr>
          <w:p w14:paraId="115815AA">
            <w:pPr>
              <w:spacing w:after="0"/>
              <w:jc w:val="center"/>
            </w:pPr>
          </w:p>
        </w:tc>
      </w:tr>
      <w:tr w14:paraId="6AB63431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276" w:type="dxa"/>
            <w:vAlign w:val="center"/>
          </w:tcPr>
          <w:p w14:paraId="751790C6">
            <w:pPr>
              <w:spacing w:after="0"/>
              <w:jc w:val="center"/>
            </w:pPr>
            <w:r>
              <w:rPr>
                <w:rFonts w:ascii="仿宋_GB2312" w:hAnsi="仿宋_GB2312" w:eastAsia="仿宋_GB2312"/>
                <w:sz w:val="16"/>
              </w:rPr>
              <w:t>7</w:t>
            </w:r>
          </w:p>
        </w:tc>
        <w:tc>
          <w:tcPr>
            <w:tcW w:w="1418" w:type="dxa"/>
            <w:vAlign w:val="center"/>
          </w:tcPr>
          <w:p w14:paraId="2419F47E">
            <w:pPr>
              <w:spacing w:after="0"/>
              <w:jc w:val="center"/>
            </w:pPr>
          </w:p>
        </w:tc>
        <w:tc>
          <w:tcPr>
            <w:tcW w:w="3087" w:type="dxa"/>
            <w:gridSpan w:val="2"/>
            <w:vAlign w:val="center"/>
          </w:tcPr>
          <w:p w14:paraId="12C5434B">
            <w:pPr>
              <w:spacing w:after="0"/>
              <w:jc w:val="center"/>
            </w:pPr>
          </w:p>
        </w:tc>
        <w:tc>
          <w:tcPr>
            <w:tcW w:w="1929" w:type="dxa"/>
            <w:vAlign w:val="center"/>
          </w:tcPr>
          <w:p w14:paraId="34B34C98">
            <w:pPr>
              <w:spacing w:after="0"/>
              <w:jc w:val="center"/>
            </w:pPr>
          </w:p>
        </w:tc>
        <w:tc>
          <w:tcPr>
            <w:tcW w:w="1927" w:type="dxa"/>
            <w:vAlign w:val="center"/>
          </w:tcPr>
          <w:p w14:paraId="5D8E2D79">
            <w:pPr>
              <w:spacing w:after="0"/>
              <w:jc w:val="center"/>
            </w:pPr>
          </w:p>
        </w:tc>
        <w:tc>
          <w:tcPr>
            <w:tcW w:w="2554" w:type="dxa"/>
            <w:vAlign w:val="center"/>
          </w:tcPr>
          <w:p w14:paraId="32735506">
            <w:pPr>
              <w:spacing w:after="0"/>
              <w:jc w:val="center"/>
            </w:pPr>
          </w:p>
        </w:tc>
        <w:tc>
          <w:tcPr>
            <w:tcW w:w="1300" w:type="dxa"/>
            <w:gridSpan w:val="2"/>
            <w:vAlign w:val="center"/>
          </w:tcPr>
          <w:p w14:paraId="0D918766">
            <w:pPr>
              <w:spacing w:after="0"/>
              <w:jc w:val="center"/>
            </w:pPr>
          </w:p>
        </w:tc>
        <w:tc>
          <w:tcPr>
            <w:tcW w:w="1929" w:type="dxa"/>
            <w:vAlign w:val="center"/>
          </w:tcPr>
          <w:p w14:paraId="2303FAB8">
            <w:pPr>
              <w:spacing w:after="0"/>
              <w:jc w:val="center"/>
            </w:pPr>
          </w:p>
        </w:tc>
      </w:tr>
      <w:tr w14:paraId="08F8C5BA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276" w:type="dxa"/>
            <w:vAlign w:val="center"/>
          </w:tcPr>
          <w:p w14:paraId="6AFD2359">
            <w:pPr>
              <w:spacing w:after="0"/>
              <w:jc w:val="center"/>
            </w:pPr>
            <w:r>
              <w:rPr>
                <w:rFonts w:ascii="仿宋_GB2312" w:hAnsi="仿宋_GB2312" w:eastAsia="仿宋_GB2312"/>
                <w:sz w:val="16"/>
              </w:rPr>
              <w:t>8</w:t>
            </w:r>
          </w:p>
        </w:tc>
        <w:tc>
          <w:tcPr>
            <w:tcW w:w="1418" w:type="dxa"/>
            <w:vAlign w:val="center"/>
          </w:tcPr>
          <w:p w14:paraId="0C420E96">
            <w:pPr>
              <w:spacing w:after="0"/>
              <w:jc w:val="center"/>
            </w:pPr>
          </w:p>
        </w:tc>
        <w:tc>
          <w:tcPr>
            <w:tcW w:w="3087" w:type="dxa"/>
            <w:gridSpan w:val="2"/>
            <w:vAlign w:val="center"/>
          </w:tcPr>
          <w:p w14:paraId="5D3650B4">
            <w:pPr>
              <w:spacing w:after="0"/>
              <w:jc w:val="center"/>
            </w:pPr>
          </w:p>
        </w:tc>
        <w:tc>
          <w:tcPr>
            <w:tcW w:w="1929" w:type="dxa"/>
            <w:vAlign w:val="center"/>
          </w:tcPr>
          <w:p w14:paraId="07C2FCC9">
            <w:pPr>
              <w:spacing w:after="0"/>
              <w:jc w:val="center"/>
            </w:pPr>
          </w:p>
        </w:tc>
        <w:tc>
          <w:tcPr>
            <w:tcW w:w="1927" w:type="dxa"/>
            <w:vAlign w:val="center"/>
          </w:tcPr>
          <w:p w14:paraId="5E685401">
            <w:pPr>
              <w:spacing w:after="0"/>
              <w:jc w:val="center"/>
            </w:pPr>
          </w:p>
        </w:tc>
        <w:tc>
          <w:tcPr>
            <w:tcW w:w="2554" w:type="dxa"/>
            <w:vAlign w:val="center"/>
          </w:tcPr>
          <w:p w14:paraId="636B91EA">
            <w:pPr>
              <w:spacing w:after="0"/>
              <w:jc w:val="center"/>
            </w:pPr>
          </w:p>
        </w:tc>
        <w:tc>
          <w:tcPr>
            <w:tcW w:w="1300" w:type="dxa"/>
            <w:gridSpan w:val="2"/>
            <w:vAlign w:val="center"/>
          </w:tcPr>
          <w:p w14:paraId="30C998E6">
            <w:pPr>
              <w:spacing w:after="0"/>
              <w:jc w:val="center"/>
            </w:pPr>
          </w:p>
        </w:tc>
        <w:tc>
          <w:tcPr>
            <w:tcW w:w="1929" w:type="dxa"/>
            <w:vAlign w:val="center"/>
          </w:tcPr>
          <w:p w14:paraId="40FB6FB2">
            <w:pPr>
              <w:spacing w:after="0"/>
              <w:jc w:val="center"/>
            </w:pPr>
          </w:p>
        </w:tc>
      </w:tr>
      <w:tr w14:paraId="6122CD0A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276" w:type="dxa"/>
            <w:vAlign w:val="center"/>
          </w:tcPr>
          <w:p w14:paraId="47E56482">
            <w:pPr>
              <w:spacing w:after="0"/>
              <w:jc w:val="center"/>
              <w:rPr>
                <w:rFonts w:ascii="仿宋_GB2312" w:hAnsi="仿宋_GB2312" w:eastAsia="仿宋_GB2312"/>
                <w:sz w:val="16"/>
                <w:lang w:eastAsia="zh-CN"/>
              </w:rPr>
            </w:pPr>
            <w:r>
              <w:rPr>
                <w:rFonts w:hint="eastAsia" w:ascii="仿宋_GB2312" w:hAnsi="仿宋_GB2312" w:eastAsia="仿宋_GB2312"/>
                <w:sz w:val="16"/>
                <w:lang w:eastAsia="zh-CN"/>
              </w:rPr>
              <w:t>9</w:t>
            </w:r>
          </w:p>
        </w:tc>
        <w:tc>
          <w:tcPr>
            <w:tcW w:w="1418" w:type="dxa"/>
            <w:vAlign w:val="center"/>
          </w:tcPr>
          <w:p w14:paraId="464D9A61">
            <w:pPr>
              <w:spacing w:after="0"/>
              <w:jc w:val="center"/>
            </w:pPr>
          </w:p>
        </w:tc>
        <w:tc>
          <w:tcPr>
            <w:tcW w:w="3087" w:type="dxa"/>
            <w:gridSpan w:val="2"/>
            <w:vAlign w:val="center"/>
          </w:tcPr>
          <w:p w14:paraId="2A285C32">
            <w:pPr>
              <w:spacing w:after="0"/>
              <w:jc w:val="center"/>
            </w:pPr>
          </w:p>
        </w:tc>
        <w:tc>
          <w:tcPr>
            <w:tcW w:w="1929" w:type="dxa"/>
            <w:vAlign w:val="center"/>
          </w:tcPr>
          <w:p w14:paraId="6965C5A6">
            <w:pPr>
              <w:spacing w:after="0"/>
              <w:jc w:val="center"/>
            </w:pPr>
          </w:p>
        </w:tc>
        <w:tc>
          <w:tcPr>
            <w:tcW w:w="1927" w:type="dxa"/>
            <w:vAlign w:val="center"/>
          </w:tcPr>
          <w:p w14:paraId="005C6932">
            <w:pPr>
              <w:spacing w:after="0"/>
              <w:jc w:val="center"/>
            </w:pPr>
          </w:p>
        </w:tc>
        <w:tc>
          <w:tcPr>
            <w:tcW w:w="2554" w:type="dxa"/>
            <w:vAlign w:val="center"/>
          </w:tcPr>
          <w:p w14:paraId="743C4840">
            <w:pPr>
              <w:spacing w:after="0"/>
              <w:jc w:val="center"/>
            </w:pPr>
          </w:p>
        </w:tc>
        <w:tc>
          <w:tcPr>
            <w:tcW w:w="1300" w:type="dxa"/>
            <w:gridSpan w:val="2"/>
            <w:vAlign w:val="center"/>
          </w:tcPr>
          <w:p w14:paraId="47ACBC15">
            <w:pPr>
              <w:spacing w:after="0"/>
              <w:jc w:val="center"/>
            </w:pPr>
          </w:p>
        </w:tc>
        <w:tc>
          <w:tcPr>
            <w:tcW w:w="1929" w:type="dxa"/>
            <w:vAlign w:val="center"/>
          </w:tcPr>
          <w:p w14:paraId="48B84B05">
            <w:pPr>
              <w:spacing w:after="0"/>
              <w:jc w:val="center"/>
            </w:pPr>
          </w:p>
        </w:tc>
      </w:tr>
      <w:tr w14:paraId="434CAB9B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276" w:type="dxa"/>
            <w:vAlign w:val="center"/>
          </w:tcPr>
          <w:p w14:paraId="0295BDD2">
            <w:pPr>
              <w:spacing w:after="0"/>
              <w:jc w:val="center"/>
              <w:rPr>
                <w:rFonts w:ascii="仿宋_GB2312" w:hAnsi="仿宋_GB2312" w:eastAsia="仿宋_GB2312"/>
                <w:sz w:val="16"/>
                <w:lang w:eastAsia="zh-CN"/>
              </w:rPr>
            </w:pPr>
            <w:r>
              <w:rPr>
                <w:rFonts w:hint="eastAsia" w:ascii="仿宋_GB2312" w:hAnsi="仿宋_GB2312" w:eastAsia="仿宋_GB2312"/>
                <w:sz w:val="16"/>
                <w:lang w:eastAsia="zh-CN"/>
              </w:rPr>
              <w:t>10</w:t>
            </w:r>
          </w:p>
        </w:tc>
        <w:tc>
          <w:tcPr>
            <w:tcW w:w="1418" w:type="dxa"/>
            <w:vAlign w:val="center"/>
          </w:tcPr>
          <w:p w14:paraId="459FCC26">
            <w:pPr>
              <w:spacing w:after="0"/>
              <w:jc w:val="center"/>
            </w:pPr>
          </w:p>
        </w:tc>
        <w:tc>
          <w:tcPr>
            <w:tcW w:w="3087" w:type="dxa"/>
            <w:gridSpan w:val="2"/>
            <w:vAlign w:val="center"/>
          </w:tcPr>
          <w:p w14:paraId="1E67A3C1">
            <w:pPr>
              <w:spacing w:after="0"/>
              <w:jc w:val="center"/>
            </w:pPr>
          </w:p>
        </w:tc>
        <w:tc>
          <w:tcPr>
            <w:tcW w:w="1929" w:type="dxa"/>
            <w:vAlign w:val="center"/>
          </w:tcPr>
          <w:p w14:paraId="0901D458">
            <w:pPr>
              <w:spacing w:after="0"/>
              <w:jc w:val="center"/>
            </w:pPr>
          </w:p>
        </w:tc>
        <w:tc>
          <w:tcPr>
            <w:tcW w:w="1927" w:type="dxa"/>
            <w:vAlign w:val="center"/>
          </w:tcPr>
          <w:p w14:paraId="263BF469">
            <w:pPr>
              <w:spacing w:after="0"/>
              <w:jc w:val="center"/>
            </w:pPr>
          </w:p>
        </w:tc>
        <w:tc>
          <w:tcPr>
            <w:tcW w:w="2554" w:type="dxa"/>
            <w:vAlign w:val="center"/>
          </w:tcPr>
          <w:p w14:paraId="651C1BB6">
            <w:pPr>
              <w:spacing w:after="0"/>
              <w:jc w:val="center"/>
            </w:pPr>
          </w:p>
        </w:tc>
        <w:tc>
          <w:tcPr>
            <w:tcW w:w="1300" w:type="dxa"/>
            <w:gridSpan w:val="2"/>
            <w:vAlign w:val="center"/>
          </w:tcPr>
          <w:p w14:paraId="025FFE78">
            <w:pPr>
              <w:spacing w:after="0"/>
              <w:jc w:val="center"/>
            </w:pPr>
          </w:p>
        </w:tc>
        <w:tc>
          <w:tcPr>
            <w:tcW w:w="1929" w:type="dxa"/>
            <w:vAlign w:val="center"/>
          </w:tcPr>
          <w:p w14:paraId="37B203E8">
            <w:pPr>
              <w:spacing w:after="0"/>
              <w:jc w:val="center"/>
            </w:pPr>
          </w:p>
        </w:tc>
      </w:tr>
      <w:tr w14:paraId="57968D97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7" w:hRule="atLeast"/>
          <w:jc w:val="center"/>
        </w:trPr>
        <w:tc>
          <w:tcPr>
            <w:tcW w:w="5775" w:type="dxa"/>
            <w:gridSpan w:val="3"/>
            <w:tcBorders>
              <w:right w:val="single" w:color="auto" w:sz="4" w:space="0"/>
            </w:tcBorders>
            <w:vAlign w:val="center"/>
          </w:tcPr>
          <w:p w14:paraId="47269AE2">
            <w:pPr>
              <w:spacing w:after="0"/>
              <w:jc w:val="center"/>
              <w:rPr>
                <w:lang w:eastAsia="zh-CN"/>
              </w:rPr>
            </w:pPr>
            <w:r>
              <w:rPr>
                <w:rFonts w:ascii="仿宋_GB2312" w:hAnsi="仿宋_GB2312" w:eastAsia="仿宋_GB2312"/>
                <w:b/>
                <w:sz w:val="16"/>
                <w:lang w:eastAsia="zh-CN"/>
              </w:rPr>
              <w:t>科研成绩计分小计（填学术明细申报分之和）：</w:t>
            </w:r>
          </w:p>
        </w:tc>
        <w:tc>
          <w:tcPr>
            <w:tcW w:w="1935" w:type="dxa"/>
            <w:gridSpan w:val="2"/>
            <w:tcBorders>
              <w:left w:val="single" w:color="auto" w:sz="4" w:space="0"/>
            </w:tcBorders>
            <w:vAlign w:val="center"/>
          </w:tcPr>
          <w:p w14:paraId="51887D9E">
            <w:pPr>
              <w:spacing w:after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5775" w:type="dxa"/>
            <w:gridSpan w:val="3"/>
            <w:tcBorders>
              <w:right w:val="single" w:color="auto" w:sz="4" w:space="0"/>
            </w:tcBorders>
            <w:vAlign w:val="center"/>
          </w:tcPr>
          <w:p w14:paraId="2F109DBB">
            <w:pPr>
              <w:spacing w:after="0"/>
              <w:jc w:val="center"/>
              <w:rPr>
                <w:lang w:eastAsia="zh-CN"/>
              </w:rPr>
            </w:pPr>
            <w:r>
              <w:rPr>
                <w:rFonts w:ascii="仿宋_GB2312" w:hAnsi="仿宋_GB2312" w:eastAsia="仿宋_GB2312"/>
                <w:b/>
                <w:sz w:val="16"/>
                <w:lang w:eastAsia="zh-CN"/>
              </w:rPr>
              <w:t>学术（实践）创新能力申报总分：</w:t>
            </w:r>
            <w:r>
              <w:rPr>
                <w:rFonts w:ascii="仿宋_GB2312" w:hAnsi="仿宋_GB2312" w:eastAsia="仿宋_GB2312"/>
                <w:b/>
                <w:sz w:val="16"/>
                <w:lang w:eastAsia="zh-CN"/>
              </w:rPr>
              <w:br w:type="textWrapping"/>
            </w:r>
            <w:r>
              <w:rPr>
                <w:rFonts w:hint="eastAsia" w:ascii="仿宋_GB2312" w:hAnsi="仿宋_GB2312" w:eastAsia="仿宋_GB2312"/>
                <w:b/>
                <w:sz w:val="16"/>
                <w:lang w:eastAsia="zh-CN"/>
              </w:rPr>
              <w:t>低年</w:t>
            </w:r>
            <w:r>
              <w:rPr>
                <w:rFonts w:ascii="仿宋_GB2312" w:hAnsi="仿宋_GB2312" w:eastAsia="仿宋_GB2312"/>
                <w:b/>
                <w:sz w:val="16"/>
                <w:lang w:eastAsia="zh-CN"/>
              </w:rPr>
              <w:t>级=课程学习加权平均成绩+科研成绩计分小计；</w:t>
            </w:r>
            <w:r>
              <w:rPr>
                <w:rFonts w:ascii="仿宋_GB2312" w:hAnsi="仿宋_GB2312" w:eastAsia="仿宋_GB2312"/>
                <w:b/>
                <w:sz w:val="16"/>
                <w:lang w:eastAsia="zh-CN"/>
              </w:rPr>
              <w:br w:type="textWrapping"/>
            </w:r>
            <w:r>
              <w:rPr>
                <w:rFonts w:hint="eastAsia" w:ascii="仿宋_GB2312" w:hAnsi="仿宋_GB2312" w:eastAsia="仿宋_GB2312"/>
                <w:b/>
                <w:sz w:val="16"/>
                <w:lang w:eastAsia="zh-CN"/>
              </w:rPr>
              <w:t>高年级</w:t>
            </w:r>
            <w:r>
              <w:rPr>
                <w:rFonts w:ascii="仿宋_GB2312" w:hAnsi="仿宋_GB2312" w:eastAsia="仿宋_GB2312"/>
                <w:b/>
                <w:sz w:val="16"/>
                <w:lang w:eastAsia="zh-CN"/>
              </w:rPr>
              <w:t>=科研成绩计分小计</w:t>
            </w:r>
          </w:p>
        </w:tc>
        <w:tc>
          <w:tcPr>
            <w:tcW w:w="1935" w:type="dxa"/>
            <w:gridSpan w:val="2"/>
            <w:tcBorders>
              <w:left w:val="single" w:color="auto" w:sz="4" w:space="0"/>
            </w:tcBorders>
            <w:vAlign w:val="center"/>
          </w:tcPr>
          <w:p w14:paraId="400FB488">
            <w:pPr>
              <w:spacing w:after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88.4</w:t>
            </w:r>
          </w:p>
        </w:tc>
      </w:tr>
      <w:tr w14:paraId="64B2FBE7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5420" w:type="dxa"/>
            <w:gridSpan w:val="10"/>
            <w:vAlign w:val="center"/>
          </w:tcPr>
          <w:p w14:paraId="127D1C4A">
            <w:pPr>
              <w:spacing w:after="0"/>
              <w:jc w:val="both"/>
              <w:rPr>
                <w:rFonts w:ascii="仿宋_GB2312" w:hAnsi="仿宋_GB2312" w:eastAsia="仿宋_GB2312"/>
                <w:b/>
                <w:sz w:val="16"/>
                <w:lang w:eastAsia="zh-CN"/>
              </w:rPr>
            </w:pPr>
            <w:r>
              <w:rPr>
                <w:rFonts w:ascii="仿宋_GB2312" w:hAnsi="仿宋_GB2312" w:eastAsia="仿宋_GB2312"/>
                <w:b/>
                <w:bCs/>
                <w:sz w:val="18"/>
                <w:lang w:eastAsia="zh-CN"/>
              </w:rPr>
              <w:t xml:space="preserve">导师确认（学术（实践）创新能力部分）： </w:t>
            </w:r>
            <w:r>
              <w:rPr>
                <w:rFonts w:ascii="仿宋_GB2312" w:hAnsi="仿宋_GB2312" w:eastAsia="仿宋_GB2312"/>
                <w:sz w:val="18"/>
                <w:lang w:eastAsia="zh-CN"/>
              </w:rPr>
              <w:t xml:space="preserve">                      签字：                 日期：       年    月    日</w:t>
            </w:r>
          </w:p>
        </w:tc>
      </w:tr>
    </w:tbl>
    <w:p w14:paraId="45C2AE99">
      <w:pPr>
        <w:spacing w:after="40"/>
        <w:rPr>
          <w:rFonts w:ascii="仿宋_GB2312" w:hAnsi="仿宋_GB2312" w:eastAsia="仿宋_GB2312"/>
          <w:b/>
          <w:bCs/>
          <w:sz w:val="18"/>
          <w:szCs w:val="24"/>
          <w:lang w:eastAsia="zh-CN"/>
        </w:rPr>
      </w:pPr>
      <w:r>
        <w:rPr>
          <w:rFonts w:ascii="仿宋_GB2312" w:hAnsi="仿宋_GB2312" w:eastAsia="仿宋_GB2312"/>
          <w:b/>
          <w:bCs/>
          <w:sz w:val="18"/>
          <w:szCs w:val="24"/>
          <w:lang w:eastAsia="zh-CN"/>
        </w:rPr>
        <w:t>项目类别限填：论文、</w:t>
      </w:r>
      <w:r>
        <w:rPr>
          <w:rFonts w:hint="eastAsia" w:ascii="仿宋_GB2312" w:hAnsi="仿宋_GB2312" w:eastAsia="仿宋_GB2312"/>
          <w:b/>
          <w:bCs/>
          <w:sz w:val="18"/>
          <w:szCs w:val="24"/>
          <w:lang w:eastAsia="zh-CN"/>
        </w:rPr>
        <w:t>学术会议、</w:t>
      </w:r>
      <w:r>
        <w:rPr>
          <w:rFonts w:ascii="仿宋_GB2312" w:hAnsi="仿宋_GB2312" w:eastAsia="仿宋_GB2312"/>
          <w:b/>
          <w:bCs/>
          <w:sz w:val="18"/>
          <w:szCs w:val="24"/>
          <w:lang w:eastAsia="zh-CN"/>
        </w:rPr>
        <w:t>著作、专利、</w:t>
      </w:r>
      <w:r>
        <w:rPr>
          <w:rFonts w:hint="eastAsia" w:ascii="仿宋_GB2312" w:hAnsi="仿宋_GB2312" w:eastAsia="仿宋_GB2312"/>
          <w:b/>
          <w:bCs/>
          <w:sz w:val="18"/>
          <w:szCs w:val="24"/>
          <w:lang w:eastAsia="zh-CN"/>
        </w:rPr>
        <w:t>软著、科研成果奖、</w:t>
      </w:r>
      <w:r>
        <w:rPr>
          <w:rFonts w:ascii="仿宋_GB2312" w:hAnsi="仿宋_GB2312" w:eastAsia="仿宋_GB2312"/>
          <w:b/>
          <w:bCs/>
          <w:sz w:val="18"/>
          <w:szCs w:val="24"/>
          <w:lang w:eastAsia="zh-CN"/>
        </w:rPr>
        <w:t>其他</w:t>
      </w:r>
      <w:r>
        <w:rPr>
          <w:rFonts w:hint="eastAsia" w:ascii="仿宋_GB2312" w:hAnsi="仿宋_GB2312" w:eastAsia="仿宋_GB2312"/>
          <w:b/>
          <w:bCs/>
          <w:sz w:val="18"/>
          <w:szCs w:val="24"/>
          <w:lang w:eastAsia="zh-CN"/>
        </w:rPr>
        <w:t>科研成果</w:t>
      </w:r>
      <w:r>
        <w:rPr>
          <w:rFonts w:ascii="仿宋_GB2312" w:hAnsi="仿宋_GB2312" w:eastAsia="仿宋_GB2312"/>
          <w:b/>
          <w:bCs/>
          <w:sz w:val="18"/>
          <w:szCs w:val="24"/>
          <w:lang w:eastAsia="zh-CN"/>
        </w:rPr>
        <w:t>、</w:t>
      </w:r>
      <w:r>
        <w:rPr>
          <w:rFonts w:hint="eastAsia" w:ascii="仿宋_GB2312" w:hAnsi="仿宋_GB2312" w:eastAsia="仿宋_GB2312"/>
          <w:b/>
          <w:bCs/>
          <w:sz w:val="18"/>
          <w:szCs w:val="24"/>
          <w:lang w:eastAsia="zh-CN"/>
        </w:rPr>
        <w:t>创新创业赛事</w:t>
      </w:r>
      <w:r>
        <w:rPr>
          <w:rFonts w:ascii="仿宋_GB2312" w:hAnsi="仿宋_GB2312" w:eastAsia="仿宋_GB2312"/>
          <w:b/>
          <w:bCs/>
          <w:sz w:val="18"/>
          <w:szCs w:val="24"/>
          <w:lang w:eastAsia="zh-CN"/>
        </w:rPr>
        <w:t>。</w:t>
      </w:r>
      <w:r>
        <w:rPr>
          <w:rFonts w:hint="eastAsia" w:ascii="仿宋_GB2312" w:hAnsi="仿宋_GB2312" w:eastAsia="仿宋_GB2312"/>
          <w:sz w:val="18"/>
          <w:szCs w:val="24"/>
          <w:lang w:eastAsia="zh-CN"/>
        </w:rPr>
        <w:t>要求请参照学院评奖评优细则，佐证材料请另附，论</w:t>
      </w:r>
      <w:r>
        <w:rPr>
          <w:rFonts w:ascii="仿宋_GB2312" w:hAnsi="仿宋_GB2312" w:eastAsia="仿宋_GB2312"/>
          <w:sz w:val="18"/>
          <w:szCs w:val="24"/>
          <w:lang w:eastAsia="zh-CN"/>
        </w:rPr>
        <w:t>文申报须另附导师签字的</w:t>
      </w:r>
      <w:r>
        <w:rPr>
          <w:rFonts w:hint="eastAsia" w:ascii="仿宋_GB2312" w:hAnsi="仿宋_GB2312" w:eastAsia="仿宋_GB2312"/>
          <w:sz w:val="18"/>
          <w:szCs w:val="24"/>
          <w:lang w:eastAsia="zh-CN"/>
        </w:rPr>
        <w:t>论文</w:t>
      </w:r>
      <w:r>
        <w:rPr>
          <w:rFonts w:ascii="仿宋_GB2312" w:hAnsi="仿宋_GB2312" w:eastAsia="仿宋_GB2312"/>
          <w:sz w:val="18"/>
          <w:szCs w:val="24"/>
          <w:lang w:eastAsia="zh-CN"/>
        </w:rPr>
        <w:t>登记单</w:t>
      </w:r>
      <w:r>
        <w:rPr>
          <w:rFonts w:hint="eastAsia" w:ascii="仿宋_GB2312" w:hAnsi="仿宋_GB2312" w:eastAsia="仿宋_GB2312"/>
          <w:sz w:val="18"/>
          <w:szCs w:val="24"/>
          <w:lang w:eastAsia="zh-CN"/>
        </w:rPr>
        <w:t>和佐证材料；</w:t>
      </w:r>
      <w:r>
        <w:rPr>
          <w:rFonts w:ascii="仿宋_GB2312" w:hAnsi="仿宋_GB2312" w:eastAsia="仿宋_GB2312"/>
          <w:sz w:val="18"/>
          <w:szCs w:val="24"/>
          <w:lang w:eastAsia="zh-CN"/>
        </w:rPr>
        <w:t>如行数不足</w:t>
      </w:r>
      <w:r>
        <w:rPr>
          <w:rFonts w:hint="eastAsia" w:ascii="仿宋_GB2312" w:hAnsi="仿宋_GB2312" w:eastAsia="仿宋_GB2312"/>
          <w:sz w:val="18"/>
          <w:szCs w:val="24"/>
          <w:lang w:eastAsia="zh-CN"/>
        </w:rPr>
        <w:t>，可新增行</w:t>
      </w:r>
      <w:r>
        <w:rPr>
          <w:rFonts w:ascii="仿宋_GB2312" w:hAnsi="仿宋_GB2312" w:eastAsia="仿宋_GB2312"/>
          <w:sz w:val="18"/>
          <w:szCs w:val="24"/>
          <w:lang w:eastAsia="zh-CN"/>
        </w:rPr>
        <w:t>。</w:t>
      </w:r>
    </w:p>
    <w:p w14:paraId="58B10E21">
      <w:pPr>
        <w:rPr>
          <w:lang w:eastAsia="zh-CN"/>
        </w:rPr>
      </w:pPr>
      <w:r>
        <w:rPr>
          <w:lang w:eastAsia="zh-CN"/>
        </w:rPr>
        <w:br w:type="page"/>
      </w:r>
    </w:p>
    <w:p w14:paraId="1B77ED12">
      <w:pPr>
        <w:spacing w:after="80"/>
        <w:jc w:val="center"/>
        <w:rPr>
          <w:lang w:eastAsia="zh-CN"/>
        </w:rPr>
      </w:pPr>
      <w:r>
        <w:rPr>
          <w:rFonts w:ascii="仿宋_GB2312" w:hAnsi="仿宋_GB2312" w:eastAsia="仿宋_GB2312"/>
          <w:b/>
          <w:sz w:val="32"/>
          <w:lang w:eastAsia="zh-CN"/>
        </w:rPr>
        <w:t>附件3：2025-2026学年航空航天学院研究生综合素质评价个人计分表（续）</w:t>
      </w:r>
    </w:p>
    <w:p w14:paraId="62CE8049">
      <w:pPr>
        <w:spacing w:before="60" w:after="40"/>
      </w:pPr>
      <w:r>
        <w:rPr>
          <w:rFonts w:ascii="黑体" w:hAnsi="黑体" w:eastAsia="黑体"/>
          <w:b/>
          <w:sz w:val="20"/>
        </w:rPr>
        <w:t>三、体美劳素养</w:t>
      </w:r>
    </w:p>
    <w:tbl>
      <w:tblPr>
        <w:tblStyle w:val="32"/>
        <w:tblW w:w="0" w:type="auto"/>
        <w:jc w:val="center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416"/>
        <w:gridCol w:w="2943"/>
        <w:gridCol w:w="1928"/>
        <w:gridCol w:w="1925"/>
        <w:gridCol w:w="203"/>
        <w:gridCol w:w="1722"/>
        <w:gridCol w:w="1925"/>
        <w:gridCol w:w="1927"/>
      </w:tblGrid>
      <w:tr w14:paraId="06242D96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8" w:type="dxa"/>
            <w:vAlign w:val="center"/>
          </w:tcPr>
          <w:p w14:paraId="271C6BEE">
            <w:pPr>
              <w:spacing w:after="0"/>
              <w:jc w:val="center"/>
            </w:pPr>
            <w:r>
              <w:rPr>
                <w:rFonts w:ascii="仿宋_GB2312" w:hAnsi="仿宋_GB2312" w:eastAsia="仿宋_GB2312"/>
                <w:b/>
                <w:sz w:val="16"/>
              </w:rPr>
              <w:t>序号</w:t>
            </w:r>
          </w:p>
        </w:tc>
        <w:tc>
          <w:tcPr>
            <w:tcW w:w="1417" w:type="dxa"/>
            <w:vAlign w:val="center"/>
          </w:tcPr>
          <w:p w14:paraId="08654329">
            <w:pPr>
              <w:spacing w:after="0"/>
              <w:jc w:val="center"/>
            </w:pPr>
            <w:r>
              <w:rPr>
                <w:rFonts w:ascii="仿宋_GB2312" w:hAnsi="仿宋_GB2312" w:eastAsia="仿宋_GB2312"/>
                <w:b/>
                <w:sz w:val="16"/>
              </w:rPr>
              <w:t>类别</w:t>
            </w:r>
          </w:p>
        </w:tc>
        <w:tc>
          <w:tcPr>
            <w:tcW w:w="2946" w:type="dxa"/>
            <w:vAlign w:val="center"/>
          </w:tcPr>
          <w:p w14:paraId="2FCE2A20">
            <w:pPr>
              <w:spacing w:after="0"/>
              <w:jc w:val="center"/>
            </w:pPr>
            <w:r>
              <w:rPr>
                <w:rFonts w:ascii="仿宋_GB2312" w:hAnsi="仿宋_GB2312" w:eastAsia="仿宋_GB2312"/>
                <w:b/>
                <w:sz w:val="16"/>
              </w:rPr>
              <w:t>项目/活动名称</w:t>
            </w:r>
          </w:p>
        </w:tc>
        <w:tc>
          <w:tcPr>
            <w:tcW w:w="1929" w:type="dxa"/>
            <w:vAlign w:val="center"/>
          </w:tcPr>
          <w:p w14:paraId="1332EA3D">
            <w:pPr>
              <w:spacing w:after="0"/>
              <w:jc w:val="center"/>
            </w:pPr>
            <w:r>
              <w:rPr>
                <w:rFonts w:ascii="仿宋_GB2312" w:hAnsi="仿宋_GB2312" w:eastAsia="仿宋_GB2312"/>
                <w:b/>
                <w:sz w:val="16"/>
              </w:rPr>
              <w:t>时间</w:t>
            </w:r>
          </w:p>
        </w:tc>
        <w:tc>
          <w:tcPr>
            <w:tcW w:w="1927" w:type="dxa"/>
            <w:vAlign w:val="center"/>
          </w:tcPr>
          <w:p w14:paraId="2350ED1F">
            <w:pPr>
              <w:spacing w:after="0"/>
              <w:jc w:val="center"/>
              <w:rPr>
                <w:lang w:eastAsia="zh-CN"/>
              </w:rPr>
            </w:pPr>
            <w:r>
              <w:rPr>
                <w:rFonts w:ascii="仿宋_GB2312" w:hAnsi="仿宋_GB2312" w:eastAsia="仿宋_GB2312"/>
                <w:b/>
                <w:sz w:val="16"/>
                <w:lang w:eastAsia="zh-CN"/>
              </w:rPr>
              <w:t>角色、位次或获奖等级</w:t>
            </w:r>
          </w:p>
        </w:tc>
        <w:tc>
          <w:tcPr>
            <w:tcW w:w="1927" w:type="dxa"/>
            <w:gridSpan w:val="2"/>
            <w:vAlign w:val="center"/>
          </w:tcPr>
          <w:p w14:paraId="72A57242">
            <w:pPr>
              <w:spacing w:after="0"/>
              <w:jc w:val="center"/>
            </w:pPr>
            <w:r>
              <w:rPr>
                <w:rFonts w:ascii="仿宋_GB2312" w:hAnsi="仿宋_GB2312" w:eastAsia="仿宋_GB2312"/>
                <w:b/>
                <w:sz w:val="16"/>
              </w:rPr>
              <w:t>计分依据或说明</w:t>
            </w:r>
          </w:p>
        </w:tc>
        <w:tc>
          <w:tcPr>
            <w:tcW w:w="1927" w:type="dxa"/>
            <w:vAlign w:val="center"/>
          </w:tcPr>
          <w:p w14:paraId="501D506D">
            <w:pPr>
              <w:spacing w:after="0"/>
              <w:jc w:val="center"/>
            </w:pPr>
            <w:r>
              <w:rPr>
                <w:rFonts w:ascii="仿宋_GB2312" w:hAnsi="仿宋_GB2312" w:eastAsia="仿宋_GB2312"/>
                <w:b/>
                <w:sz w:val="16"/>
              </w:rPr>
              <w:t>佐证材料序号</w:t>
            </w:r>
          </w:p>
        </w:tc>
        <w:tc>
          <w:tcPr>
            <w:tcW w:w="1929" w:type="dxa"/>
            <w:vAlign w:val="center"/>
          </w:tcPr>
          <w:p w14:paraId="0FA34895">
            <w:pPr>
              <w:spacing w:after="0"/>
              <w:jc w:val="center"/>
            </w:pPr>
            <w:r>
              <w:rPr>
                <w:rFonts w:ascii="仿宋_GB2312" w:hAnsi="仿宋_GB2312" w:eastAsia="仿宋_GB2312"/>
                <w:b/>
                <w:sz w:val="16"/>
              </w:rPr>
              <w:t>学生申报分</w:t>
            </w:r>
          </w:p>
        </w:tc>
      </w:tr>
      <w:tr w14:paraId="24CAEA65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418" w:type="dxa"/>
            <w:vAlign w:val="center"/>
          </w:tcPr>
          <w:p w14:paraId="34F58279">
            <w:pPr>
              <w:spacing w:after="0"/>
              <w:jc w:val="center"/>
            </w:pPr>
            <w:bookmarkStart w:id="0" w:name="_GoBack" w:colFirst="2" w:colLast="2"/>
            <w:r>
              <w:rPr>
                <w:rFonts w:ascii="仿宋_GB2312" w:hAnsi="仿宋_GB2312" w:eastAsia="仿宋_GB2312"/>
                <w:sz w:val="16"/>
              </w:rPr>
              <w:t>1</w:t>
            </w:r>
          </w:p>
        </w:tc>
        <w:tc>
          <w:tcPr>
            <w:tcW w:w="1417" w:type="dxa"/>
            <w:vAlign w:val="center"/>
          </w:tcPr>
          <w:p w14:paraId="499B3186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文体活动</w:t>
            </w:r>
          </w:p>
        </w:tc>
        <w:tc>
          <w:tcPr>
            <w:tcW w:w="2946" w:type="dxa"/>
            <w:vAlign w:val="center"/>
          </w:tcPr>
          <w:p w14:paraId="61C7CC27">
            <w:pPr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空天摄影大赛</w:t>
            </w:r>
          </w:p>
        </w:tc>
        <w:tc>
          <w:tcPr>
            <w:tcW w:w="1929" w:type="dxa"/>
            <w:vAlign w:val="center"/>
          </w:tcPr>
          <w:p w14:paraId="48EFD247">
            <w:pPr>
              <w:spacing w:after="0"/>
              <w:jc w:val="center"/>
            </w:pPr>
          </w:p>
        </w:tc>
        <w:tc>
          <w:tcPr>
            <w:tcW w:w="1927" w:type="dxa"/>
            <w:vAlign w:val="center"/>
          </w:tcPr>
          <w:p w14:paraId="3362CD07">
            <w:pPr>
              <w:spacing w:after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三等奖</w:t>
            </w:r>
          </w:p>
        </w:tc>
        <w:tc>
          <w:tcPr>
            <w:tcW w:w="1927" w:type="dxa"/>
            <w:gridSpan w:val="2"/>
            <w:vAlign w:val="center"/>
          </w:tcPr>
          <w:p w14:paraId="70605A36">
            <w:pPr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院级三等奖</w:t>
            </w:r>
          </w:p>
        </w:tc>
        <w:tc>
          <w:tcPr>
            <w:tcW w:w="1927" w:type="dxa"/>
            <w:vAlign w:val="center"/>
          </w:tcPr>
          <w:p w14:paraId="3B71AD33">
            <w:pPr>
              <w:spacing w:after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</w:t>
            </w:r>
          </w:p>
        </w:tc>
        <w:tc>
          <w:tcPr>
            <w:tcW w:w="1929" w:type="dxa"/>
            <w:vAlign w:val="center"/>
          </w:tcPr>
          <w:p w14:paraId="130E4071">
            <w:pPr>
              <w:spacing w:after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</w:t>
            </w:r>
          </w:p>
        </w:tc>
      </w:tr>
      <w:tr w14:paraId="00E2F684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418" w:type="dxa"/>
            <w:vAlign w:val="center"/>
          </w:tcPr>
          <w:p w14:paraId="178EF923">
            <w:pPr>
              <w:spacing w:after="0"/>
              <w:jc w:val="center"/>
            </w:pPr>
            <w:r>
              <w:rPr>
                <w:rFonts w:ascii="仿宋_GB2312" w:hAnsi="仿宋_GB2312" w:eastAsia="仿宋_GB2312"/>
                <w:sz w:val="16"/>
              </w:rPr>
              <w:t>2</w:t>
            </w:r>
          </w:p>
        </w:tc>
        <w:tc>
          <w:tcPr>
            <w:tcW w:w="1417" w:type="dxa"/>
            <w:vAlign w:val="center"/>
          </w:tcPr>
          <w:p w14:paraId="62F88263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学生活动</w:t>
            </w:r>
          </w:p>
        </w:tc>
        <w:tc>
          <w:tcPr>
            <w:tcW w:w="2946" w:type="dxa"/>
            <w:vAlign w:val="center"/>
          </w:tcPr>
          <w:p w14:paraId="72AF0586">
            <w:pPr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航空航天学院2026新年晚会</w:t>
            </w:r>
          </w:p>
        </w:tc>
        <w:tc>
          <w:tcPr>
            <w:tcW w:w="1929" w:type="dxa"/>
            <w:vAlign w:val="center"/>
          </w:tcPr>
          <w:p>
            <w:r>
              <w:t>2025年12月18日</w:t>
            </w:r>
          </w:p>
        </w:tc>
        <w:tc>
          <w:tcPr>
            <w:tcW w:w="1927" w:type="dxa"/>
            <w:vAlign w:val="center"/>
          </w:tcPr>
          <w:p w14:paraId="5C3E4129">
            <w:pPr>
              <w:spacing w:after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参加</w:t>
            </w:r>
          </w:p>
        </w:tc>
        <w:tc>
          <w:tcPr>
            <w:tcW w:w="1927" w:type="dxa"/>
            <w:gridSpan w:val="2"/>
            <w:vAlign w:val="center"/>
          </w:tcPr>
          <w:p w14:paraId="5B56A7A5">
            <w:pPr>
              <w:spacing w:after="0"/>
            </w:pPr>
          </w:p>
        </w:tc>
        <w:tc>
          <w:tcPr>
            <w:tcW w:w="1927" w:type="dxa"/>
            <w:vAlign w:val="center"/>
          </w:tcPr>
          <w:p w14:paraId="266A5868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1929" w:type="dxa"/>
            <w:vAlign w:val="center"/>
          </w:tcPr>
          <w:p w14:paraId="58CE6419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0.5</w:t>
            </w:r>
          </w:p>
        </w:tc>
      </w:tr>
      <w:tr w14:paraId="7F939881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418" w:type="dxa"/>
            <w:vAlign w:val="center"/>
          </w:tcPr>
          <w:p w14:paraId="1E17DADB">
            <w:pPr>
              <w:spacing w:after="0"/>
              <w:jc w:val="center"/>
            </w:pPr>
            <w:r>
              <w:rPr>
                <w:rFonts w:ascii="仿宋_GB2312" w:hAnsi="仿宋_GB2312" w:eastAsia="仿宋_GB2312"/>
                <w:sz w:val="16"/>
              </w:rPr>
              <w:t>3</w:t>
            </w:r>
          </w:p>
        </w:tc>
        <w:tc>
          <w:tcPr>
            <w:tcW w:w="1417" w:type="dxa"/>
            <w:vAlign w:val="center"/>
          </w:tcPr>
          <w:p w14:paraId="1433C02E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学生活动</w:t>
            </w:r>
          </w:p>
        </w:tc>
        <w:tc>
          <w:tcPr>
            <w:tcW w:w="2946" w:type="dxa"/>
            <w:vAlign w:val="center"/>
          </w:tcPr>
          <w:p w14:paraId="206061AB">
            <w:pPr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航空航天嘉年华</w:t>
            </w:r>
          </w:p>
        </w:tc>
        <w:tc>
          <w:tcPr>
            <w:tcW w:w="1929" w:type="dxa"/>
            <w:vAlign w:val="center"/>
          </w:tcPr>
          <w:p w14:paraId="2C8F9AC0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2026年4月24日</w:t>
            </w:r>
          </w:p>
        </w:tc>
        <w:tc>
          <w:tcPr>
            <w:tcW w:w="1927" w:type="dxa"/>
            <w:vAlign w:val="center"/>
          </w:tcPr>
          <w:p w14:paraId="1C308DBC">
            <w:pPr>
              <w:spacing w:after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参加</w:t>
            </w:r>
          </w:p>
        </w:tc>
        <w:tc>
          <w:tcPr>
            <w:tcW w:w="1927" w:type="dxa"/>
            <w:gridSpan w:val="2"/>
            <w:vAlign w:val="center"/>
          </w:tcPr>
          <w:p w14:paraId="0DBA1631">
            <w:pPr>
              <w:spacing w:after="0"/>
            </w:pPr>
          </w:p>
        </w:tc>
        <w:tc>
          <w:tcPr>
            <w:tcW w:w="1927" w:type="dxa"/>
            <w:vAlign w:val="center"/>
          </w:tcPr>
          <w:p w14:paraId="36F20A10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1929" w:type="dxa"/>
            <w:vAlign w:val="center"/>
          </w:tcPr>
          <w:p w14:paraId="7E78E91A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0.5</w:t>
            </w:r>
          </w:p>
        </w:tc>
      </w:tr>
      <w:tr w14:paraId="3004089B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418" w:type="dxa"/>
            <w:vAlign w:val="center"/>
          </w:tcPr>
          <w:p w14:paraId="5C4E9C0D">
            <w:pPr>
              <w:spacing w:after="0"/>
              <w:jc w:val="center"/>
            </w:pPr>
            <w:r>
              <w:rPr>
                <w:rFonts w:ascii="仿宋_GB2312" w:hAnsi="仿宋_GB2312" w:eastAsia="仿宋_GB2312"/>
                <w:sz w:val="16"/>
              </w:rPr>
              <w:t>4</w:t>
            </w:r>
          </w:p>
        </w:tc>
        <w:tc>
          <w:tcPr>
            <w:tcW w:w="1417" w:type="dxa"/>
            <w:vAlign w:val="center"/>
          </w:tcPr>
          <w:p w14:paraId="4EC57D0F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学生活动</w:t>
            </w:r>
          </w:p>
        </w:tc>
        <w:tc>
          <w:tcPr>
            <w:tcW w:w="2946" w:type="dxa"/>
            <w:vAlign w:val="center"/>
          </w:tcPr>
          <w:p w14:paraId="095B763A">
            <w:pPr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志愿服务</w:t>
            </w:r>
          </w:p>
        </w:tc>
        <w:tc>
          <w:tcPr>
            <w:tcW w:w="1929" w:type="dxa"/>
            <w:vAlign w:val="center"/>
          </w:tcPr>
          <w:p w14:paraId="14D35761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2025.9-2026.9</w:t>
            </w:r>
          </w:p>
        </w:tc>
        <w:tc>
          <w:tcPr>
            <w:tcW w:w="1927" w:type="dxa"/>
            <w:vAlign w:val="center"/>
          </w:tcPr>
          <w:p w14:paraId="0ACBE295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32小时</w:t>
            </w:r>
          </w:p>
        </w:tc>
        <w:tc>
          <w:tcPr>
            <w:tcW w:w="1927" w:type="dxa"/>
            <w:gridSpan w:val="2"/>
            <w:vAlign w:val="center"/>
          </w:tcPr>
          <w:p w14:paraId="4AC02666">
            <w:pPr>
              <w:spacing w:after="0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1927" w:type="dxa"/>
            <w:vAlign w:val="center"/>
          </w:tcPr>
          <w:p w14:paraId="488E00B4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</w:t>
            </w:r>
          </w:p>
        </w:tc>
        <w:tc>
          <w:tcPr>
            <w:tcW w:w="1929" w:type="dxa"/>
            <w:vAlign w:val="center"/>
          </w:tcPr>
          <w:p w14:paraId="0ABDD794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1.6</w:t>
            </w:r>
          </w:p>
        </w:tc>
      </w:tr>
      <w:bookmarkEnd w:id="0"/>
      <w:tr w14:paraId="36105C60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418" w:type="dxa"/>
            <w:vAlign w:val="center"/>
          </w:tcPr>
          <w:p w14:paraId="25CAF2DC">
            <w:pPr>
              <w:spacing w:after="0"/>
              <w:jc w:val="center"/>
            </w:pPr>
            <w:r>
              <w:rPr>
                <w:rFonts w:ascii="仿宋_GB2312" w:hAnsi="仿宋_GB2312" w:eastAsia="仿宋_GB2312"/>
                <w:sz w:val="16"/>
              </w:rPr>
              <w:t>5</w:t>
            </w:r>
          </w:p>
        </w:tc>
        <w:tc>
          <w:tcPr>
            <w:tcW w:w="1417" w:type="dxa"/>
            <w:vAlign w:val="center"/>
          </w:tcPr>
          <w:p w14:paraId="75D39F83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2946" w:type="dxa"/>
            <w:vAlign w:val="center"/>
          </w:tcPr>
          <w:p w14:paraId="529B4A44">
            <w:pPr>
              <w:spacing w:after="0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1929" w:type="dxa"/>
            <w:vAlign w:val="center"/>
          </w:tcPr>
          <w:p w14:paraId="2A7CFF47">
            <w:pPr>
              <w:spacing w:after="0"/>
              <w:jc w:val="center"/>
            </w:pPr>
          </w:p>
        </w:tc>
        <w:tc>
          <w:tcPr>
            <w:tcW w:w="1927" w:type="dxa"/>
            <w:vAlign w:val="center"/>
          </w:tcPr>
          <w:p w14:paraId="185A01D7">
            <w:pPr>
              <w:spacing w:after="0"/>
              <w:jc w:val="center"/>
            </w:pPr>
          </w:p>
        </w:tc>
        <w:tc>
          <w:tcPr>
            <w:tcW w:w="1927" w:type="dxa"/>
            <w:gridSpan w:val="2"/>
            <w:vAlign w:val="center"/>
          </w:tcPr>
          <w:p w14:paraId="50054DAD">
            <w:pPr>
              <w:spacing w:after="0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1927" w:type="dxa"/>
            <w:vAlign w:val="center"/>
          </w:tcPr>
          <w:p w14:paraId="7681C501">
            <w:pPr>
              <w:spacing w:after="0"/>
              <w:jc w:val="center"/>
              <w:rPr>
                <w:rFonts w:hint="eastAsia" w:eastAsia="宋体"/>
                <w:lang w:val="en-US" w:eastAsia="zh-CN"/>
              </w:rPr>
            </w:pPr>
          </w:p>
        </w:tc>
        <w:tc>
          <w:tcPr>
            <w:tcW w:w="1929" w:type="dxa"/>
            <w:vAlign w:val="center"/>
          </w:tcPr>
          <w:p w14:paraId="6B6FAB6D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</w:p>
        </w:tc>
      </w:tr>
      <w:tr w14:paraId="0B869797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418" w:type="dxa"/>
            <w:vAlign w:val="center"/>
          </w:tcPr>
          <w:p w14:paraId="2CB49862">
            <w:pPr>
              <w:spacing w:after="0"/>
              <w:jc w:val="center"/>
            </w:pPr>
            <w:r>
              <w:rPr>
                <w:rFonts w:ascii="仿宋_GB2312" w:hAnsi="仿宋_GB2312" w:eastAsia="仿宋_GB2312"/>
                <w:sz w:val="16"/>
              </w:rPr>
              <w:t>6</w:t>
            </w:r>
          </w:p>
        </w:tc>
        <w:tc>
          <w:tcPr>
            <w:tcW w:w="1417" w:type="dxa"/>
            <w:vAlign w:val="center"/>
          </w:tcPr>
          <w:p w14:paraId="2746A259">
            <w:pPr>
              <w:spacing w:after="0"/>
              <w:jc w:val="center"/>
            </w:pPr>
          </w:p>
        </w:tc>
        <w:tc>
          <w:tcPr>
            <w:tcW w:w="2946" w:type="dxa"/>
            <w:vAlign w:val="center"/>
          </w:tcPr>
          <w:p w14:paraId="5BCEF364">
            <w:pPr>
              <w:spacing w:after="0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1929" w:type="dxa"/>
            <w:vAlign w:val="center"/>
          </w:tcPr>
          <w:p w14:paraId="2D5C32F9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1927" w:type="dxa"/>
            <w:vAlign w:val="center"/>
          </w:tcPr>
          <w:p w14:paraId="451C46A9">
            <w:pPr>
              <w:spacing w:after="0"/>
              <w:jc w:val="center"/>
            </w:pPr>
          </w:p>
        </w:tc>
        <w:tc>
          <w:tcPr>
            <w:tcW w:w="1927" w:type="dxa"/>
            <w:gridSpan w:val="2"/>
            <w:vAlign w:val="center"/>
          </w:tcPr>
          <w:p w14:paraId="68CF90D1">
            <w:pPr>
              <w:spacing w:after="0"/>
            </w:pPr>
          </w:p>
        </w:tc>
        <w:tc>
          <w:tcPr>
            <w:tcW w:w="1927" w:type="dxa"/>
            <w:vAlign w:val="center"/>
          </w:tcPr>
          <w:p w14:paraId="7DF39071">
            <w:pPr>
              <w:spacing w:after="0"/>
              <w:jc w:val="center"/>
              <w:rPr>
                <w:rFonts w:hint="eastAsia" w:eastAsia="宋体"/>
                <w:lang w:val="en-US" w:eastAsia="zh-CN"/>
              </w:rPr>
            </w:pPr>
          </w:p>
        </w:tc>
        <w:tc>
          <w:tcPr>
            <w:tcW w:w="1929" w:type="dxa"/>
            <w:vAlign w:val="center"/>
          </w:tcPr>
          <w:p w14:paraId="03F93C2F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</w:p>
        </w:tc>
      </w:tr>
      <w:tr w14:paraId="5347AE3E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418" w:type="dxa"/>
            <w:vAlign w:val="center"/>
          </w:tcPr>
          <w:p w14:paraId="45723E64">
            <w:pPr>
              <w:spacing w:after="0"/>
              <w:jc w:val="center"/>
            </w:pPr>
            <w:r>
              <w:rPr>
                <w:rFonts w:ascii="仿宋_GB2312" w:hAnsi="仿宋_GB2312" w:eastAsia="仿宋_GB2312"/>
                <w:sz w:val="16"/>
              </w:rPr>
              <w:t>7</w:t>
            </w:r>
          </w:p>
        </w:tc>
        <w:tc>
          <w:tcPr>
            <w:tcW w:w="1417" w:type="dxa"/>
            <w:vAlign w:val="center"/>
          </w:tcPr>
          <w:p w14:paraId="4AD0678E">
            <w:pPr>
              <w:spacing w:after="0"/>
              <w:jc w:val="center"/>
            </w:pPr>
          </w:p>
        </w:tc>
        <w:tc>
          <w:tcPr>
            <w:tcW w:w="2946" w:type="dxa"/>
            <w:vAlign w:val="center"/>
          </w:tcPr>
          <w:p w14:paraId="38219BA3">
            <w:pPr>
              <w:spacing w:after="0"/>
            </w:pPr>
          </w:p>
        </w:tc>
        <w:tc>
          <w:tcPr>
            <w:tcW w:w="1929" w:type="dxa"/>
            <w:vAlign w:val="center"/>
          </w:tcPr>
          <w:p w14:paraId="7C5C8903">
            <w:pPr>
              <w:spacing w:after="0"/>
              <w:jc w:val="center"/>
            </w:pPr>
          </w:p>
        </w:tc>
        <w:tc>
          <w:tcPr>
            <w:tcW w:w="1927" w:type="dxa"/>
            <w:vAlign w:val="center"/>
          </w:tcPr>
          <w:p w14:paraId="05013F44">
            <w:pPr>
              <w:spacing w:after="0"/>
              <w:jc w:val="center"/>
            </w:pPr>
          </w:p>
        </w:tc>
        <w:tc>
          <w:tcPr>
            <w:tcW w:w="1927" w:type="dxa"/>
            <w:gridSpan w:val="2"/>
            <w:vAlign w:val="center"/>
          </w:tcPr>
          <w:p w14:paraId="1BE4BAE5">
            <w:pPr>
              <w:spacing w:after="0"/>
            </w:pPr>
          </w:p>
        </w:tc>
        <w:tc>
          <w:tcPr>
            <w:tcW w:w="1927" w:type="dxa"/>
            <w:vAlign w:val="center"/>
          </w:tcPr>
          <w:p w14:paraId="30E29698">
            <w:pPr>
              <w:spacing w:after="0"/>
              <w:jc w:val="center"/>
            </w:pPr>
          </w:p>
        </w:tc>
        <w:tc>
          <w:tcPr>
            <w:tcW w:w="1929" w:type="dxa"/>
            <w:vAlign w:val="center"/>
          </w:tcPr>
          <w:p w14:paraId="7FB80FEB">
            <w:pPr>
              <w:spacing w:after="0"/>
              <w:jc w:val="center"/>
            </w:pPr>
          </w:p>
        </w:tc>
      </w:tr>
      <w:tr w14:paraId="400709C0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418" w:type="dxa"/>
            <w:vAlign w:val="center"/>
          </w:tcPr>
          <w:p w14:paraId="7FF474BC">
            <w:pPr>
              <w:spacing w:after="0"/>
              <w:jc w:val="center"/>
            </w:pPr>
            <w:r>
              <w:rPr>
                <w:rFonts w:ascii="仿宋_GB2312" w:hAnsi="仿宋_GB2312" w:eastAsia="仿宋_GB2312"/>
                <w:sz w:val="16"/>
              </w:rPr>
              <w:t>8</w:t>
            </w:r>
          </w:p>
        </w:tc>
        <w:tc>
          <w:tcPr>
            <w:tcW w:w="1417" w:type="dxa"/>
            <w:vAlign w:val="center"/>
          </w:tcPr>
          <w:p w14:paraId="602F45EF">
            <w:pPr>
              <w:spacing w:after="0"/>
              <w:jc w:val="center"/>
            </w:pPr>
          </w:p>
        </w:tc>
        <w:tc>
          <w:tcPr>
            <w:tcW w:w="2946" w:type="dxa"/>
            <w:vAlign w:val="center"/>
          </w:tcPr>
          <w:p w14:paraId="109AC269">
            <w:pPr>
              <w:spacing w:after="0"/>
            </w:pPr>
          </w:p>
        </w:tc>
        <w:tc>
          <w:tcPr>
            <w:tcW w:w="1929" w:type="dxa"/>
            <w:vAlign w:val="center"/>
          </w:tcPr>
          <w:p w14:paraId="1C20EECB">
            <w:pPr>
              <w:spacing w:after="0"/>
              <w:jc w:val="center"/>
            </w:pPr>
          </w:p>
        </w:tc>
        <w:tc>
          <w:tcPr>
            <w:tcW w:w="1927" w:type="dxa"/>
            <w:vAlign w:val="center"/>
          </w:tcPr>
          <w:p w14:paraId="3675A183">
            <w:pPr>
              <w:spacing w:after="0"/>
              <w:jc w:val="center"/>
            </w:pPr>
          </w:p>
        </w:tc>
        <w:tc>
          <w:tcPr>
            <w:tcW w:w="1927" w:type="dxa"/>
            <w:gridSpan w:val="2"/>
            <w:vAlign w:val="center"/>
          </w:tcPr>
          <w:p w14:paraId="59C1E82B">
            <w:pPr>
              <w:spacing w:after="0"/>
            </w:pPr>
          </w:p>
        </w:tc>
        <w:tc>
          <w:tcPr>
            <w:tcW w:w="1927" w:type="dxa"/>
            <w:vAlign w:val="center"/>
          </w:tcPr>
          <w:p w14:paraId="7EF4A1B1">
            <w:pPr>
              <w:spacing w:after="0"/>
              <w:jc w:val="center"/>
            </w:pPr>
          </w:p>
        </w:tc>
        <w:tc>
          <w:tcPr>
            <w:tcW w:w="1929" w:type="dxa"/>
            <w:vAlign w:val="center"/>
          </w:tcPr>
          <w:p w14:paraId="09EC0EF9">
            <w:pPr>
              <w:spacing w:after="0"/>
              <w:jc w:val="center"/>
            </w:pPr>
          </w:p>
        </w:tc>
      </w:tr>
      <w:tr w14:paraId="35AD370E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418" w:type="dxa"/>
            <w:vAlign w:val="center"/>
          </w:tcPr>
          <w:p w14:paraId="690DD36E">
            <w:pPr>
              <w:spacing w:after="0"/>
              <w:jc w:val="center"/>
            </w:pPr>
            <w:r>
              <w:rPr>
                <w:rFonts w:ascii="仿宋_GB2312" w:hAnsi="仿宋_GB2312" w:eastAsia="仿宋_GB2312"/>
                <w:sz w:val="16"/>
              </w:rPr>
              <w:t>9</w:t>
            </w:r>
          </w:p>
        </w:tc>
        <w:tc>
          <w:tcPr>
            <w:tcW w:w="1417" w:type="dxa"/>
            <w:vAlign w:val="center"/>
          </w:tcPr>
          <w:p w14:paraId="52750424">
            <w:pPr>
              <w:spacing w:after="0"/>
              <w:jc w:val="center"/>
            </w:pPr>
          </w:p>
        </w:tc>
        <w:tc>
          <w:tcPr>
            <w:tcW w:w="2946" w:type="dxa"/>
            <w:vAlign w:val="center"/>
          </w:tcPr>
          <w:p w14:paraId="6E2CC978">
            <w:pPr>
              <w:spacing w:after="0"/>
            </w:pPr>
          </w:p>
        </w:tc>
        <w:tc>
          <w:tcPr>
            <w:tcW w:w="1929" w:type="dxa"/>
            <w:vAlign w:val="center"/>
          </w:tcPr>
          <w:p w14:paraId="4739EC1E">
            <w:pPr>
              <w:spacing w:after="0"/>
              <w:jc w:val="center"/>
            </w:pPr>
          </w:p>
        </w:tc>
        <w:tc>
          <w:tcPr>
            <w:tcW w:w="1927" w:type="dxa"/>
            <w:vAlign w:val="center"/>
          </w:tcPr>
          <w:p w14:paraId="1424078E">
            <w:pPr>
              <w:spacing w:after="0"/>
              <w:jc w:val="center"/>
            </w:pPr>
          </w:p>
        </w:tc>
        <w:tc>
          <w:tcPr>
            <w:tcW w:w="1927" w:type="dxa"/>
            <w:gridSpan w:val="2"/>
            <w:vAlign w:val="center"/>
          </w:tcPr>
          <w:p w14:paraId="45427F18">
            <w:pPr>
              <w:spacing w:after="0"/>
            </w:pPr>
          </w:p>
        </w:tc>
        <w:tc>
          <w:tcPr>
            <w:tcW w:w="1927" w:type="dxa"/>
            <w:vAlign w:val="center"/>
          </w:tcPr>
          <w:p w14:paraId="23129184">
            <w:pPr>
              <w:spacing w:after="0"/>
              <w:jc w:val="center"/>
            </w:pPr>
          </w:p>
        </w:tc>
        <w:tc>
          <w:tcPr>
            <w:tcW w:w="1929" w:type="dxa"/>
            <w:vAlign w:val="center"/>
          </w:tcPr>
          <w:p w14:paraId="1A65279B">
            <w:pPr>
              <w:spacing w:after="0"/>
              <w:jc w:val="center"/>
            </w:pPr>
          </w:p>
        </w:tc>
      </w:tr>
      <w:tr w14:paraId="299C76E3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418" w:type="dxa"/>
            <w:vAlign w:val="center"/>
          </w:tcPr>
          <w:p w14:paraId="5125F471">
            <w:pPr>
              <w:spacing w:after="0"/>
              <w:jc w:val="center"/>
            </w:pPr>
            <w:r>
              <w:rPr>
                <w:rFonts w:ascii="仿宋_GB2312" w:hAnsi="仿宋_GB2312" w:eastAsia="仿宋_GB2312"/>
                <w:sz w:val="16"/>
              </w:rPr>
              <w:t>10</w:t>
            </w:r>
          </w:p>
        </w:tc>
        <w:tc>
          <w:tcPr>
            <w:tcW w:w="1417" w:type="dxa"/>
            <w:vAlign w:val="center"/>
          </w:tcPr>
          <w:p w14:paraId="381F8385">
            <w:pPr>
              <w:spacing w:after="0"/>
              <w:jc w:val="center"/>
            </w:pPr>
          </w:p>
        </w:tc>
        <w:tc>
          <w:tcPr>
            <w:tcW w:w="2946" w:type="dxa"/>
            <w:vAlign w:val="center"/>
          </w:tcPr>
          <w:p w14:paraId="2C055172">
            <w:pPr>
              <w:spacing w:after="0"/>
            </w:pPr>
          </w:p>
        </w:tc>
        <w:tc>
          <w:tcPr>
            <w:tcW w:w="1929" w:type="dxa"/>
            <w:vAlign w:val="center"/>
          </w:tcPr>
          <w:p w14:paraId="63124ADE">
            <w:pPr>
              <w:spacing w:after="0"/>
              <w:jc w:val="center"/>
            </w:pPr>
          </w:p>
        </w:tc>
        <w:tc>
          <w:tcPr>
            <w:tcW w:w="1927" w:type="dxa"/>
            <w:vAlign w:val="center"/>
          </w:tcPr>
          <w:p w14:paraId="4FCF194A">
            <w:pPr>
              <w:spacing w:after="0"/>
              <w:jc w:val="center"/>
            </w:pPr>
          </w:p>
        </w:tc>
        <w:tc>
          <w:tcPr>
            <w:tcW w:w="1927" w:type="dxa"/>
            <w:gridSpan w:val="2"/>
            <w:vAlign w:val="center"/>
          </w:tcPr>
          <w:p w14:paraId="570A0246">
            <w:pPr>
              <w:spacing w:after="0"/>
            </w:pPr>
          </w:p>
        </w:tc>
        <w:tc>
          <w:tcPr>
            <w:tcW w:w="1927" w:type="dxa"/>
            <w:vAlign w:val="center"/>
          </w:tcPr>
          <w:p w14:paraId="360621D4">
            <w:pPr>
              <w:spacing w:after="0"/>
              <w:jc w:val="center"/>
            </w:pPr>
          </w:p>
        </w:tc>
        <w:tc>
          <w:tcPr>
            <w:tcW w:w="1929" w:type="dxa"/>
            <w:vAlign w:val="center"/>
          </w:tcPr>
          <w:p w14:paraId="244C9929">
            <w:pPr>
              <w:spacing w:after="0"/>
              <w:jc w:val="center"/>
            </w:pPr>
          </w:p>
        </w:tc>
      </w:tr>
      <w:tr w14:paraId="28351794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0" w:type="dxa"/>
            <w:gridSpan w:val="9"/>
            <w:vAlign w:val="center"/>
          </w:tcPr>
          <w:p w14:paraId="7289B6C2">
            <w:pPr>
              <w:spacing w:after="0"/>
              <w:rPr>
                <w:sz w:val="20"/>
                <w:szCs w:val="24"/>
                <w:lang w:eastAsia="zh-CN"/>
              </w:rPr>
            </w:pPr>
            <w:r>
              <w:rPr>
                <w:rFonts w:ascii="仿宋_GB2312" w:hAnsi="仿宋_GB2312" w:eastAsia="仿宋_GB2312"/>
                <w:sz w:val="20"/>
                <w:szCs w:val="24"/>
                <w:lang w:eastAsia="zh-CN"/>
              </w:rPr>
              <w:t>社会工作由学院考评后统一公示，学生无需在本表自行申报或填写分数。</w:t>
            </w:r>
          </w:p>
        </w:tc>
      </w:tr>
      <w:tr w14:paraId="23CC2B13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9840" w:type="dxa"/>
            <w:gridSpan w:val="6"/>
            <w:tcBorders>
              <w:right w:val="single" w:color="auto" w:sz="4" w:space="0"/>
            </w:tcBorders>
            <w:vAlign w:val="center"/>
          </w:tcPr>
          <w:p w14:paraId="2B7FC94E">
            <w:pPr>
              <w:spacing w:after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ascii="仿宋_GB2312" w:hAnsi="仿宋_GB2312" w:eastAsia="仿宋_GB2312"/>
                <w:b/>
                <w:sz w:val="16"/>
                <w:lang w:eastAsia="zh-CN"/>
              </w:rPr>
              <w:t>体美劳素养申报小计（填本表明细申报分之和）：</w:t>
            </w:r>
            <w:r>
              <w:rPr>
                <w:rFonts w:hint="eastAsia" w:ascii="仿宋_GB2312" w:hAnsi="仿宋_GB2312" w:eastAsia="仿宋_GB2312"/>
                <w:b/>
                <w:sz w:val="16"/>
                <w:lang w:val="en-US" w:eastAsia="zh-CN"/>
              </w:rPr>
              <w:t>3.6</w:t>
            </w:r>
          </w:p>
        </w:tc>
        <w:tc>
          <w:tcPr>
            <w:tcW w:w="5580" w:type="dxa"/>
            <w:gridSpan w:val="3"/>
            <w:tcBorders>
              <w:left w:val="single" w:color="auto" w:sz="4" w:space="0"/>
            </w:tcBorders>
            <w:vAlign w:val="center"/>
          </w:tcPr>
          <w:p w14:paraId="4AE892DB">
            <w:pPr>
              <w:spacing w:after="0"/>
              <w:jc w:val="center"/>
              <w:rPr>
                <w:lang w:eastAsia="zh-CN"/>
              </w:rPr>
            </w:pPr>
          </w:p>
        </w:tc>
      </w:tr>
      <w:tr w14:paraId="2CCC406F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5420" w:type="dxa"/>
            <w:gridSpan w:val="9"/>
            <w:vAlign w:val="center"/>
          </w:tcPr>
          <w:p w14:paraId="6EED0948">
            <w:pPr>
              <w:spacing w:after="0"/>
              <w:rPr>
                <w:lang w:eastAsia="zh-CN"/>
              </w:rPr>
            </w:pPr>
            <w:r>
              <w:rPr>
                <w:rFonts w:ascii="仿宋_GB2312" w:hAnsi="仿宋_GB2312" w:eastAsia="仿宋_GB2312"/>
                <w:b/>
                <w:bCs/>
                <w:sz w:val="18"/>
                <w:lang w:eastAsia="zh-CN"/>
              </w:rPr>
              <w:t xml:space="preserve">德育导师确认（体美劳素养部分）： </w:t>
            </w:r>
            <w:r>
              <w:rPr>
                <w:rFonts w:ascii="仿宋_GB2312" w:hAnsi="仿宋_GB2312" w:eastAsia="仿宋_GB2312"/>
                <w:sz w:val="18"/>
                <w:lang w:eastAsia="zh-CN"/>
              </w:rPr>
              <w:t xml:space="preserve">                      签字：                 日期：       年    月    日</w:t>
            </w:r>
          </w:p>
        </w:tc>
      </w:tr>
      <w:tr w14:paraId="0BCF9471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5420" w:type="dxa"/>
            <w:gridSpan w:val="9"/>
            <w:vAlign w:val="center"/>
          </w:tcPr>
          <w:p w14:paraId="32D0B57F">
            <w:pPr>
              <w:spacing w:after="0"/>
              <w:rPr>
                <w:rFonts w:ascii="仿宋_GB2312" w:hAnsi="仿宋_GB2312" w:eastAsia="仿宋_GB2312"/>
                <w:sz w:val="18"/>
                <w:lang w:eastAsia="zh-CN"/>
              </w:rPr>
            </w:pPr>
            <w:r>
              <w:rPr>
                <w:rFonts w:ascii="仿宋_GB2312" w:hAnsi="仿宋_GB2312" w:eastAsia="仿宋_GB2312"/>
                <w:sz w:val="18"/>
                <w:lang w:eastAsia="zh-CN"/>
              </w:rPr>
              <w:t>本人承诺：所申报项目和提交的佐证材料真实、准确、完整；如有不实，愿承担相应责任。</w:t>
            </w:r>
            <w:r>
              <w:rPr>
                <w:rFonts w:ascii="仿宋_GB2312" w:hAnsi="仿宋_GB2312" w:eastAsia="仿宋_GB2312"/>
                <w:sz w:val="18"/>
                <w:lang w:eastAsia="zh-CN"/>
              </w:rPr>
              <w:br w:type="textWrapping"/>
            </w:r>
            <w:r>
              <w:rPr>
                <w:rFonts w:ascii="仿宋_GB2312" w:hAnsi="仿宋_GB2312" w:eastAsia="仿宋_GB2312"/>
                <w:b/>
                <w:bCs/>
                <w:sz w:val="18"/>
                <w:lang w:eastAsia="zh-CN"/>
              </w:rPr>
              <w:t xml:space="preserve">学生签字： </w:t>
            </w:r>
            <w:r>
              <w:rPr>
                <w:rFonts w:ascii="仿宋_GB2312" w:hAnsi="仿宋_GB2312" w:eastAsia="仿宋_GB2312"/>
                <w:sz w:val="18"/>
                <w:lang w:eastAsia="zh-CN"/>
              </w:rPr>
              <w:t xml:space="preserve">                                                    日期：       年    月    日</w:t>
            </w:r>
          </w:p>
        </w:tc>
      </w:tr>
    </w:tbl>
    <w:p w14:paraId="357E7B95">
      <w:pPr>
        <w:spacing w:after="40"/>
        <w:rPr>
          <w:b/>
          <w:bCs/>
          <w:sz w:val="24"/>
          <w:szCs w:val="24"/>
          <w:lang w:eastAsia="zh-CN"/>
        </w:rPr>
      </w:pPr>
      <w:r>
        <w:rPr>
          <w:rFonts w:ascii="仿宋_GB2312" w:hAnsi="仿宋_GB2312" w:eastAsia="仿宋_GB2312"/>
          <w:b/>
          <w:bCs/>
          <w:sz w:val="18"/>
          <w:szCs w:val="24"/>
          <w:lang w:eastAsia="zh-CN"/>
        </w:rPr>
        <w:t>项目类别限填：</w:t>
      </w:r>
      <w:r>
        <w:rPr>
          <w:rFonts w:hint="eastAsia" w:ascii="仿宋_GB2312" w:hAnsi="仿宋_GB2312" w:eastAsia="仿宋_GB2312"/>
          <w:b/>
          <w:bCs/>
          <w:sz w:val="18"/>
          <w:szCs w:val="24"/>
          <w:lang w:eastAsia="zh-CN"/>
        </w:rPr>
        <w:t>文体活动、劳育实践、社会实践、学生活动</w:t>
      </w:r>
      <w:r>
        <w:rPr>
          <w:rFonts w:ascii="仿宋_GB2312" w:hAnsi="仿宋_GB2312" w:eastAsia="仿宋_GB2312"/>
          <w:b/>
          <w:bCs/>
          <w:sz w:val="18"/>
          <w:szCs w:val="24"/>
          <w:lang w:eastAsia="zh-CN"/>
        </w:rPr>
        <w:t>。每项申报均须按通知要求提供可核验佐证材料；未申报项目不予计分。</w:t>
      </w:r>
    </w:p>
    <w:sectPr>
      <w:pgSz w:w="16838" w:h="11906" w:orient="landscape"/>
      <w:pgMar w:top="765" w:right="709" w:bottom="709" w:left="709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modern"/>
    <w:pitch w:val="default"/>
    <w:sig w:usb0="00000000" w:usb1="00000000" w:usb2="00000009" w:usb3="00000000" w:csb0="0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C1499"/>
    <w:rsid w:val="00123E2D"/>
    <w:rsid w:val="0015074B"/>
    <w:rsid w:val="00255C69"/>
    <w:rsid w:val="0029639D"/>
    <w:rsid w:val="00302309"/>
    <w:rsid w:val="00326F90"/>
    <w:rsid w:val="004A7F9C"/>
    <w:rsid w:val="004E4BFB"/>
    <w:rsid w:val="00633B3D"/>
    <w:rsid w:val="006451CC"/>
    <w:rsid w:val="00780B0D"/>
    <w:rsid w:val="007D16F5"/>
    <w:rsid w:val="007D4199"/>
    <w:rsid w:val="00856B02"/>
    <w:rsid w:val="008F243F"/>
    <w:rsid w:val="00905225"/>
    <w:rsid w:val="009151EC"/>
    <w:rsid w:val="009B3D28"/>
    <w:rsid w:val="009E2A5C"/>
    <w:rsid w:val="00A6293F"/>
    <w:rsid w:val="00A76DF4"/>
    <w:rsid w:val="00AA1D8D"/>
    <w:rsid w:val="00B47730"/>
    <w:rsid w:val="00B53F50"/>
    <w:rsid w:val="00C6346B"/>
    <w:rsid w:val="00C9411D"/>
    <w:rsid w:val="00CB0664"/>
    <w:rsid w:val="00CC4A2E"/>
    <w:rsid w:val="00D06036"/>
    <w:rsid w:val="00D400F7"/>
    <w:rsid w:val="00D632D4"/>
    <w:rsid w:val="00D96123"/>
    <w:rsid w:val="00DD1745"/>
    <w:rsid w:val="00E3515A"/>
    <w:rsid w:val="00E5752D"/>
    <w:rsid w:val="00EF5E45"/>
    <w:rsid w:val="00F819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uiPriority w:val="99"/>
  </w:style>
  <w:style w:type="character" w:customStyle="1" w:styleId="136">
    <w:name w:val="页脚 字符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uiPriority w:val="99"/>
  </w:style>
  <w:style w:type="character" w:customStyle="1" w:styleId="145">
    <w:name w:val="正文文本 2 字符"/>
    <w:basedOn w:val="132"/>
    <w:link w:val="28"/>
    <w:uiPriority w:val="99"/>
  </w:style>
  <w:style w:type="character" w:customStyle="1" w:styleId="146">
    <w:name w:val="正文文本 3 字符"/>
    <w:basedOn w:val="132"/>
    <w:link w:val="17"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665</Words>
  <Characters>683</Characters>
  <Lines>7</Lines>
  <Paragraphs>2</Paragraphs>
  <TotalTime>66</TotalTime>
  <ScaleCrop>false</ScaleCrop>
  <LinksUpToDate>false</LinksUpToDate>
  <CharactersWithSpaces>863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2026-09-21T05:12:00Z</dcterms:created>
  <dc:creator>python-docx</dc:creator>
  <dc:description>generated by python-docx</dc:description>
  <cp:lastModifiedBy>张瑞鹏</cp:lastModifiedBy>
  <dcterms:modified xsi:type="dcterms:W3CDTF">2026-05-25T09:32:34Z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eyJoZGlkIjoiNGNhZWYxMjZhOTU1N2U2YjQ2Y2JlN2NjNzMwNDNlNDUiLCJ1c2VySWQiOiIxODEwOTQzMjE0In0=</vt:lpwstr>
  </property>
  <property fmtid="{D5CDD505-2E9C-101B-9397-08002B2CF9AE}" pid="3" name="KSOProductBuildVer">
    <vt:lpwstr>2052-12.1.0.28022</vt:lpwstr>
  </property>
  <property fmtid="{D5CDD505-2E9C-101B-9397-08002B2CF9AE}" pid="4" name="ICV">
    <vt:lpwstr>A2B72F50218445228D6068B2C4363694_12</vt:lpwstr>
  </property>
</Properties>
</file>